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5C2A6">
      <w:pPr>
        <w:spacing w:after="0"/>
      </w:pPr>
      <w:r>
        <w:br w:type="textWrapping"/>
      </w:r>
      <w:r>
        <w:br w:type="textWrapping"/>
      </w:r>
      <w:r>
        <w:br w:type="textWrapping"/>
      </w:r>
      <w:r>
        <w:br w:type="textWrapping"/>
      </w:r>
    </w:p>
    <w:p w14:paraId="660C40F8">
      <w:pPr>
        <w:spacing w:after="360"/>
        <w:jc w:val="center"/>
      </w:pPr>
      <w:r>
        <w:rPr>
          <w:rFonts w:ascii="Calibri" w:hAnsi="Calibri" w:eastAsia="Noto Sans CJK SC"/>
          <w:b/>
          <w:color w:val="B91C32"/>
          <w:sz w:val="22"/>
        </w:rPr>
        <w:t>合同研究报告 · 评审稿</w:t>
      </w:r>
    </w:p>
    <w:p w14:paraId="08CB5ADD">
      <w:pPr>
        <w:spacing w:after="240" w:line="259" w:lineRule="auto"/>
        <w:ind w:firstLine="0"/>
        <w:jc w:val="center"/>
      </w:pPr>
      <w:r>
        <w:rPr>
          <w:rFonts w:ascii="Calibri" w:hAnsi="Calibri" w:eastAsia="Noto Sans CJK SC"/>
          <w:b/>
          <w:color w:val="203748"/>
          <w:sz w:val="54"/>
        </w:rPr>
        <w:t>基于轨道交通客运装备的</w:t>
      </w:r>
      <w:r>
        <w:rPr>
          <w:rFonts w:ascii="Calibri" w:hAnsi="Calibri" w:eastAsia="Noto Sans CJK SC"/>
          <w:b/>
          <w:color w:val="203748"/>
          <w:sz w:val="54"/>
        </w:rPr>
        <w:br w:type="textWrapping"/>
      </w:r>
      <w:r>
        <w:rPr>
          <w:rFonts w:ascii="Calibri" w:hAnsi="Calibri" w:eastAsia="Noto Sans CJK SC"/>
          <w:b/>
          <w:color w:val="203748"/>
          <w:sz w:val="54"/>
        </w:rPr>
        <w:t>内装模块分区识别与快速设计</w:t>
      </w:r>
      <w:r>
        <w:rPr>
          <w:rFonts w:ascii="Calibri" w:hAnsi="Calibri" w:eastAsia="Noto Sans CJK SC"/>
          <w:b/>
          <w:color w:val="203748"/>
          <w:sz w:val="54"/>
        </w:rPr>
        <w:br w:type="textWrapping"/>
      </w:r>
      <w:r>
        <w:rPr>
          <w:rFonts w:ascii="Calibri" w:hAnsi="Calibri" w:eastAsia="Noto Sans CJK SC"/>
          <w:b/>
          <w:color w:val="203748"/>
          <w:sz w:val="54"/>
        </w:rPr>
        <w:t>系统构建研究报告</w:t>
      </w:r>
    </w:p>
    <w:p w14:paraId="6B6ED5B7">
      <w:pPr>
        <w:spacing w:after="840"/>
        <w:jc w:val="center"/>
      </w:pPr>
      <w:r>
        <w:rPr>
          <w:rFonts w:ascii="Calibri" w:hAnsi="Calibri" w:eastAsia="Noto Sans CJK SC"/>
          <w:color w:val="1F4D78"/>
          <w:sz w:val="28"/>
        </w:rPr>
        <w:t>客运装备内装模块化分区快速设计平台</w:t>
      </w:r>
    </w:p>
    <w:p w14:paraId="416830AC">
      <w:pPr>
        <w:spacing w:after="120"/>
        <w:jc w:val="center"/>
      </w:pPr>
      <w:r>
        <w:rPr>
          <w:rFonts w:ascii="Calibri" w:hAnsi="Calibri" w:eastAsia="Noto Sans CJK SC"/>
          <w:b/>
          <w:color w:val="5E6975"/>
          <w:sz w:val="21"/>
        </w:rPr>
        <w:t>文档编号：RAIL-CONTRACT-RP-001    文档版本：V1.2</w:t>
      </w:r>
    </w:p>
    <w:p w14:paraId="4F177F05">
      <w:pPr>
        <w:spacing w:after="120"/>
        <w:jc w:val="center"/>
      </w:pPr>
      <w:r>
        <w:rPr>
          <w:rFonts w:ascii="Calibri" w:hAnsi="Calibri" w:eastAsia="Noto Sans CJK SC"/>
          <w:b w:val="0"/>
          <w:color w:val="5E6975"/>
          <w:sz w:val="20"/>
        </w:rPr>
        <w:t>代码基线：codex/client-feedback-white-shell-20260901 / 51c4095e</w:t>
      </w:r>
    </w:p>
    <w:p w14:paraId="485CE0DF">
      <w:pPr>
        <w:spacing w:after="120"/>
        <w:jc w:val="center"/>
      </w:pPr>
      <w:r>
        <w:rPr>
          <w:rFonts w:ascii="Calibri" w:hAnsi="Calibri" w:eastAsia="Noto Sans CJK SC"/>
          <w:b w:val="0"/>
          <w:color w:val="5E6975"/>
          <w:sz w:val="20"/>
        </w:rPr>
        <w:t>合同编号：合同文件未填写    合同版本：26版</w:t>
      </w:r>
    </w:p>
    <w:p w14:paraId="62E55973">
      <w:pPr>
        <w:spacing w:after="120"/>
        <w:jc w:val="center"/>
      </w:pPr>
      <w:r>
        <w:rPr>
          <w:rFonts w:ascii="Calibri" w:hAnsi="Calibri" w:eastAsia="Noto Sans CJK SC"/>
          <w:b w:val="0"/>
          <w:color w:val="5E6975"/>
          <w:sz w:val="20"/>
        </w:rPr>
        <w:t>委托单位：中车工业研究院有限公司</w:t>
      </w:r>
    </w:p>
    <w:p w14:paraId="17D74C1E">
      <w:pPr>
        <w:spacing w:after="120"/>
        <w:jc w:val="center"/>
      </w:pPr>
      <w:r>
        <w:rPr>
          <w:rFonts w:ascii="Calibri" w:hAnsi="Calibri" w:eastAsia="Noto Sans CJK SC"/>
          <w:b w:val="0"/>
          <w:color w:val="5E6975"/>
          <w:sz w:val="20"/>
        </w:rPr>
        <w:t>承担单位：北京科技大学</w:t>
      </w:r>
    </w:p>
    <w:p w14:paraId="03A9C1C5">
      <w:pPr>
        <w:spacing w:after="0"/>
        <w:jc w:val="center"/>
      </w:pPr>
      <w:r>
        <w:rPr>
          <w:rFonts w:ascii="Calibri" w:hAnsi="Calibri" w:eastAsia="Noto Sans CJK SC"/>
          <w:b/>
          <w:color w:val="203748"/>
          <w:sz w:val="22"/>
        </w:rPr>
        <w:t>2026年9月3日</w:t>
      </w:r>
    </w:p>
    <w:p w14:paraId="4542EE9E">
      <w:pPr>
        <w:sectPr>
          <w:footerReference r:id="rId5" w:type="default"/>
          <w:pgSz w:w="11906" w:h="16838"/>
          <w:pgMar w:top="1417" w:right="1361" w:bottom="1417" w:left="1474" w:header="850" w:footer="992" w:gutter="0"/>
          <w:cols w:space="720" w:num="1"/>
          <w:docGrid w:linePitch="360" w:charSpace="0"/>
        </w:sectPr>
      </w:pPr>
    </w:p>
    <w:p w14:paraId="79011DF9">
      <w:pPr>
        <w:pStyle w:val="3"/>
        <w:spacing w:before="0" w:line="480" w:lineRule="exact"/>
        <w:ind w:firstLine="0"/>
      </w:pPr>
      <w:r>
        <w:rPr>
          <w:rFonts w:ascii="黑体" w:hAnsi="黑体" w:eastAsia="黑体" w:cs="黑体"/>
          <w:b/>
          <w:color w:val="000000"/>
          <w:sz w:val="28"/>
        </w:rPr>
        <w:t>文档控制</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303"/>
        <w:gridCol w:w="6769"/>
      </w:tblGrid>
      <w:tr w14:paraId="18A6BFC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303" w:type="dxa"/>
            <w:shd w:val="clear" w:color="auto" w:fill="F4F6F9"/>
            <w:tcMar>
              <w:top w:w="60" w:type="dxa"/>
              <w:left w:w="100" w:type="dxa"/>
              <w:bottom w:w="60" w:type="dxa"/>
              <w:right w:w="100" w:type="dxa"/>
            </w:tcMar>
            <w:vAlign w:val="center"/>
          </w:tcPr>
          <w:p w14:paraId="2458271C">
            <w:pPr>
              <w:spacing w:before="0" w:after="0" w:line="480" w:lineRule="exact"/>
              <w:ind w:firstLine="0"/>
              <w:jc w:val="left"/>
            </w:pPr>
            <w:r>
              <w:rPr>
                <w:rFonts w:ascii="宋体" w:hAnsi="宋体" w:eastAsia="宋体" w:cs="宋体"/>
                <w:b/>
                <w:color w:val="000000"/>
                <w:sz w:val="24"/>
              </w:rPr>
              <w:t>控制项</w:t>
            </w:r>
          </w:p>
        </w:tc>
        <w:tc>
          <w:tcPr>
            <w:tcW w:w="6769" w:type="dxa"/>
            <w:shd w:val="clear" w:color="auto" w:fill="F4F6F9"/>
            <w:tcMar>
              <w:top w:w="60" w:type="dxa"/>
              <w:left w:w="100" w:type="dxa"/>
              <w:bottom w:w="60" w:type="dxa"/>
              <w:right w:w="100" w:type="dxa"/>
            </w:tcMar>
            <w:vAlign w:val="center"/>
          </w:tcPr>
          <w:p w14:paraId="1F52A4AE">
            <w:pPr>
              <w:spacing w:before="0" w:after="0" w:line="480" w:lineRule="exact"/>
              <w:ind w:firstLine="0"/>
              <w:jc w:val="left"/>
            </w:pPr>
            <w:r>
              <w:rPr>
                <w:rFonts w:ascii="宋体" w:hAnsi="宋体" w:eastAsia="宋体" w:cs="宋体"/>
                <w:b/>
                <w:color w:val="000000"/>
                <w:sz w:val="24"/>
              </w:rPr>
              <w:t>记录</w:t>
            </w:r>
          </w:p>
        </w:tc>
      </w:tr>
      <w:tr w14:paraId="5F1D856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14B3B45E">
            <w:pPr>
              <w:spacing w:before="0" w:after="0" w:line="480" w:lineRule="exact"/>
              <w:ind w:firstLine="0"/>
              <w:jc w:val="left"/>
            </w:pPr>
            <w:r>
              <w:rPr>
                <w:rFonts w:ascii="宋体" w:hAnsi="宋体" w:eastAsia="宋体" w:cs="宋体"/>
                <w:color w:val="000000"/>
                <w:sz w:val="24"/>
              </w:rPr>
              <w:t>文档编号 / 版本</w:t>
            </w:r>
          </w:p>
        </w:tc>
        <w:tc>
          <w:tcPr>
            <w:tcW w:w="6769" w:type="dxa"/>
            <w:tcMar>
              <w:top w:w="60" w:type="dxa"/>
              <w:left w:w="100" w:type="dxa"/>
              <w:bottom w:w="60" w:type="dxa"/>
              <w:right w:w="100" w:type="dxa"/>
            </w:tcMar>
            <w:vAlign w:val="center"/>
          </w:tcPr>
          <w:p w14:paraId="298BD396">
            <w:pPr>
              <w:spacing w:before="0" w:after="0" w:line="480" w:lineRule="exact"/>
              <w:ind w:firstLine="0"/>
              <w:jc w:val="left"/>
            </w:pPr>
            <w:r>
              <w:rPr>
                <w:rFonts w:ascii="宋体" w:hAnsi="宋体" w:eastAsia="宋体" w:cs="宋体"/>
                <w:color w:val="000000"/>
                <w:sz w:val="24"/>
              </w:rPr>
              <w:t>RAIL-CONTRACT-RP-001 / V1.2</w:t>
            </w:r>
          </w:p>
        </w:tc>
      </w:tr>
      <w:tr w14:paraId="0A44769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6070533A">
            <w:pPr>
              <w:spacing w:before="0" w:after="0" w:line="480" w:lineRule="exact"/>
              <w:ind w:firstLine="0"/>
              <w:jc w:val="left"/>
            </w:pPr>
            <w:r>
              <w:rPr>
                <w:rFonts w:ascii="宋体" w:hAnsi="宋体" w:eastAsia="宋体" w:cs="宋体"/>
                <w:color w:val="000000"/>
                <w:sz w:val="24"/>
              </w:rPr>
              <w:t>文档状态</w:t>
            </w:r>
          </w:p>
        </w:tc>
        <w:tc>
          <w:tcPr>
            <w:tcW w:w="6769" w:type="dxa"/>
            <w:tcMar>
              <w:top w:w="60" w:type="dxa"/>
              <w:left w:w="100" w:type="dxa"/>
              <w:bottom w:w="60" w:type="dxa"/>
              <w:right w:w="100" w:type="dxa"/>
            </w:tcMar>
            <w:vAlign w:val="center"/>
          </w:tcPr>
          <w:p w14:paraId="1007DAB2">
            <w:pPr>
              <w:spacing w:before="0" w:after="0" w:line="480" w:lineRule="exact"/>
              <w:ind w:firstLine="0"/>
              <w:jc w:val="left"/>
            </w:pPr>
            <w:r>
              <w:rPr>
                <w:rFonts w:ascii="宋体" w:hAnsi="宋体" w:eastAsia="宋体" w:cs="宋体"/>
                <w:color w:val="000000"/>
                <w:sz w:val="24"/>
              </w:rPr>
              <w:t>评审稿</w:t>
            </w:r>
          </w:p>
        </w:tc>
      </w:tr>
      <w:tr w14:paraId="1B8B2E4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PrEx>
        <w:trPr>
          <w:cantSplit/>
        </w:trPr>
        <w:tc>
          <w:tcPr>
            <w:tcW w:w="2303" w:type="dxa"/>
            <w:tcMar>
              <w:top w:w="60" w:type="dxa"/>
              <w:left w:w="100" w:type="dxa"/>
              <w:bottom w:w="60" w:type="dxa"/>
              <w:right w:w="100" w:type="dxa"/>
            </w:tcMar>
            <w:vAlign w:val="center"/>
          </w:tcPr>
          <w:p w14:paraId="391B917E">
            <w:pPr>
              <w:spacing w:before="0" w:after="0" w:line="480" w:lineRule="exact"/>
              <w:ind w:firstLine="0"/>
              <w:jc w:val="left"/>
            </w:pPr>
            <w:r>
              <w:rPr>
                <w:rFonts w:ascii="宋体" w:hAnsi="宋体" w:eastAsia="宋体" w:cs="宋体"/>
                <w:color w:val="000000"/>
                <w:sz w:val="24"/>
              </w:rPr>
              <w:t>编制日期</w:t>
            </w:r>
          </w:p>
        </w:tc>
        <w:tc>
          <w:tcPr>
            <w:tcW w:w="6769" w:type="dxa"/>
            <w:tcMar>
              <w:top w:w="60" w:type="dxa"/>
              <w:left w:w="100" w:type="dxa"/>
              <w:bottom w:w="60" w:type="dxa"/>
              <w:right w:w="100" w:type="dxa"/>
            </w:tcMar>
            <w:vAlign w:val="center"/>
          </w:tcPr>
          <w:p w14:paraId="1A29E15A">
            <w:pPr>
              <w:spacing w:before="0" w:after="0" w:line="480" w:lineRule="exact"/>
              <w:ind w:firstLine="0"/>
              <w:jc w:val="left"/>
            </w:pPr>
            <w:r>
              <w:rPr>
                <w:rFonts w:ascii="宋体" w:hAnsi="宋体" w:eastAsia="宋体" w:cs="宋体"/>
                <w:color w:val="000000"/>
                <w:sz w:val="24"/>
              </w:rPr>
              <w:t>2026年9月3日</w:t>
            </w:r>
          </w:p>
        </w:tc>
      </w:tr>
      <w:tr w14:paraId="030E2FE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25A804BD">
            <w:pPr>
              <w:spacing w:before="0" w:after="0" w:line="480" w:lineRule="exact"/>
              <w:ind w:firstLine="0"/>
              <w:jc w:val="left"/>
            </w:pPr>
            <w:r>
              <w:rPr>
                <w:rFonts w:ascii="宋体" w:hAnsi="宋体" w:eastAsia="宋体" w:cs="宋体"/>
                <w:color w:val="000000"/>
                <w:sz w:val="24"/>
              </w:rPr>
              <w:t>系统名称</w:t>
            </w:r>
          </w:p>
        </w:tc>
        <w:tc>
          <w:tcPr>
            <w:tcW w:w="6769" w:type="dxa"/>
            <w:tcMar>
              <w:top w:w="60" w:type="dxa"/>
              <w:left w:w="100" w:type="dxa"/>
              <w:bottom w:w="60" w:type="dxa"/>
              <w:right w:w="100" w:type="dxa"/>
            </w:tcMar>
            <w:vAlign w:val="center"/>
          </w:tcPr>
          <w:p w14:paraId="3EC69558">
            <w:pPr>
              <w:spacing w:before="0" w:after="0" w:line="480" w:lineRule="exact"/>
              <w:ind w:firstLine="0"/>
              <w:jc w:val="left"/>
            </w:pPr>
            <w:r>
              <w:rPr>
                <w:rFonts w:ascii="宋体" w:hAnsi="宋体" w:eastAsia="宋体" w:cs="宋体"/>
                <w:color w:val="000000"/>
                <w:sz w:val="24"/>
              </w:rPr>
              <w:t>客运装备内装模块化分区快速设计平台</w:t>
            </w:r>
          </w:p>
        </w:tc>
      </w:tr>
      <w:tr w14:paraId="7B8962F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4ACF3470">
            <w:pPr>
              <w:spacing w:before="0" w:after="0" w:line="480" w:lineRule="exact"/>
              <w:ind w:firstLine="0"/>
              <w:jc w:val="left"/>
            </w:pPr>
            <w:r>
              <w:rPr>
                <w:rFonts w:ascii="宋体" w:hAnsi="宋体" w:eastAsia="宋体" w:cs="宋体"/>
                <w:color w:val="000000"/>
                <w:sz w:val="24"/>
              </w:rPr>
              <w:t>合同依据</w:t>
            </w:r>
          </w:p>
        </w:tc>
        <w:tc>
          <w:tcPr>
            <w:tcW w:w="6769" w:type="dxa"/>
            <w:tcMar>
              <w:top w:w="60" w:type="dxa"/>
              <w:left w:w="100" w:type="dxa"/>
              <w:bottom w:w="60" w:type="dxa"/>
              <w:right w:w="100" w:type="dxa"/>
            </w:tcMar>
            <w:vAlign w:val="center"/>
          </w:tcPr>
          <w:p w14:paraId="1E689205">
            <w:pPr>
              <w:spacing w:before="0" w:after="0" w:line="480" w:lineRule="exact"/>
              <w:ind w:firstLine="0"/>
              <w:jc w:val="left"/>
            </w:pPr>
            <w:r>
              <w:rPr>
                <w:rFonts w:ascii="宋体" w:hAnsi="宋体" w:eastAsia="宋体" w:cs="宋体"/>
                <w:color w:val="000000"/>
                <w:sz w:val="24"/>
              </w:rPr>
              <w:t>技术开发合同（26版）</w:t>
            </w:r>
          </w:p>
        </w:tc>
      </w:tr>
      <w:tr w14:paraId="1BEA3FF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5A83716C">
            <w:pPr>
              <w:spacing w:before="0" w:after="0" w:line="480" w:lineRule="exact"/>
              <w:ind w:firstLine="0"/>
              <w:jc w:val="left"/>
            </w:pPr>
            <w:r>
              <w:rPr>
                <w:rFonts w:ascii="宋体" w:hAnsi="宋体" w:eastAsia="宋体" w:cs="宋体"/>
                <w:color w:val="000000"/>
                <w:sz w:val="24"/>
              </w:rPr>
              <w:t>第一阶段交付时间</w:t>
            </w:r>
          </w:p>
        </w:tc>
        <w:tc>
          <w:tcPr>
            <w:tcW w:w="6769" w:type="dxa"/>
            <w:tcMar>
              <w:top w:w="60" w:type="dxa"/>
              <w:left w:w="100" w:type="dxa"/>
              <w:bottom w:w="60" w:type="dxa"/>
              <w:right w:w="100" w:type="dxa"/>
            </w:tcMar>
            <w:vAlign w:val="center"/>
          </w:tcPr>
          <w:p w14:paraId="1E9A5084">
            <w:pPr>
              <w:spacing w:before="0" w:after="0" w:line="480" w:lineRule="exact"/>
              <w:ind w:firstLine="0"/>
              <w:jc w:val="left"/>
            </w:pPr>
            <w:r>
              <w:rPr>
                <w:rFonts w:ascii="宋体" w:hAnsi="宋体" w:eastAsia="宋体" w:cs="宋体"/>
                <w:color w:val="000000"/>
                <w:sz w:val="24"/>
              </w:rPr>
              <w:t>2026-09-30</w:t>
            </w:r>
          </w:p>
        </w:tc>
      </w:tr>
      <w:tr w14:paraId="6077AA7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1F5F6F3A">
            <w:pPr>
              <w:spacing w:before="0" w:after="0" w:line="480" w:lineRule="exact"/>
              <w:ind w:firstLine="0"/>
              <w:jc w:val="left"/>
            </w:pPr>
            <w:r>
              <w:rPr>
                <w:rFonts w:ascii="宋体" w:hAnsi="宋体" w:eastAsia="宋体" w:cs="宋体"/>
                <w:color w:val="000000"/>
                <w:sz w:val="24"/>
              </w:rPr>
              <w:t>代码分支</w:t>
            </w:r>
          </w:p>
        </w:tc>
        <w:tc>
          <w:tcPr>
            <w:tcW w:w="6769" w:type="dxa"/>
            <w:tcMar>
              <w:top w:w="60" w:type="dxa"/>
              <w:left w:w="100" w:type="dxa"/>
              <w:bottom w:w="60" w:type="dxa"/>
              <w:right w:w="100" w:type="dxa"/>
            </w:tcMar>
            <w:vAlign w:val="center"/>
          </w:tcPr>
          <w:p w14:paraId="5B039436">
            <w:pPr>
              <w:spacing w:before="0" w:after="0" w:line="480" w:lineRule="exact"/>
              <w:ind w:firstLine="0"/>
              <w:jc w:val="left"/>
            </w:pPr>
            <w:r>
              <w:rPr>
                <w:rFonts w:ascii="宋体" w:hAnsi="宋体" w:eastAsia="宋体" w:cs="宋体"/>
                <w:color w:val="000000"/>
                <w:sz w:val="24"/>
              </w:rPr>
              <w:t>codex/client-feedback-white-shell-20260901</w:t>
            </w:r>
          </w:p>
        </w:tc>
      </w:tr>
      <w:tr w14:paraId="7F1DCAC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62944EDA">
            <w:pPr>
              <w:spacing w:before="0" w:after="0" w:line="480" w:lineRule="exact"/>
              <w:ind w:firstLine="0"/>
              <w:jc w:val="left"/>
            </w:pPr>
            <w:r>
              <w:rPr>
                <w:rFonts w:ascii="宋体" w:hAnsi="宋体" w:eastAsia="宋体" w:cs="宋体"/>
                <w:color w:val="000000"/>
                <w:sz w:val="24"/>
              </w:rPr>
              <w:t>完整提交哈希</w:t>
            </w:r>
          </w:p>
        </w:tc>
        <w:tc>
          <w:tcPr>
            <w:tcW w:w="6769" w:type="dxa"/>
            <w:tcMar>
              <w:top w:w="60" w:type="dxa"/>
              <w:left w:w="100" w:type="dxa"/>
              <w:bottom w:w="60" w:type="dxa"/>
              <w:right w:w="100" w:type="dxa"/>
            </w:tcMar>
            <w:vAlign w:val="center"/>
          </w:tcPr>
          <w:p w14:paraId="2AE23399">
            <w:pPr>
              <w:spacing w:before="0" w:after="0" w:line="480" w:lineRule="exact"/>
              <w:ind w:firstLine="0"/>
              <w:jc w:val="left"/>
            </w:pPr>
            <w:r>
              <w:rPr>
                <w:rFonts w:ascii="宋体" w:hAnsi="宋体" w:eastAsia="宋体" w:cs="宋体"/>
                <w:color w:val="000000"/>
                <w:sz w:val="24"/>
              </w:rPr>
              <w:t>51c4095ec269cde31b543dd6c8886802a9a8f452</w:t>
            </w:r>
          </w:p>
        </w:tc>
      </w:tr>
      <w:tr w14:paraId="550238C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30008EFF">
            <w:pPr>
              <w:spacing w:before="0" w:after="0" w:line="480" w:lineRule="exact"/>
              <w:ind w:firstLine="0"/>
              <w:jc w:val="left"/>
            </w:pPr>
            <w:r>
              <w:rPr>
                <w:rFonts w:ascii="宋体" w:hAnsi="宋体" w:eastAsia="宋体" w:cs="宋体"/>
                <w:color w:val="000000"/>
                <w:sz w:val="24"/>
              </w:rPr>
              <w:t>提交时间</w:t>
            </w:r>
          </w:p>
        </w:tc>
        <w:tc>
          <w:tcPr>
            <w:tcW w:w="6769" w:type="dxa"/>
            <w:tcMar>
              <w:top w:w="60" w:type="dxa"/>
              <w:left w:w="100" w:type="dxa"/>
              <w:bottom w:w="60" w:type="dxa"/>
              <w:right w:w="100" w:type="dxa"/>
            </w:tcMar>
            <w:vAlign w:val="center"/>
          </w:tcPr>
          <w:p w14:paraId="36311F91">
            <w:pPr>
              <w:spacing w:before="0" w:after="0" w:line="480" w:lineRule="exact"/>
              <w:ind w:firstLine="0"/>
              <w:jc w:val="left"/>
            </w:pPr>
            <w:r>
              <w:rPr>
                <w:rFonts w:ascii="宋体" w:hAnsi="宋体" w:eastAsia="宋体" w:cs="宋体"/>
                <w:color w:val="000000"/>
                <w:sz w:val="24"/>
              </w:rPr>
              <w:t>2026-09-01T21:19:51+08:00</w:t>
            </w:r>
          </w:p>
        </w:tc>
      </w:tr>
      <w:tr w14:paraId="5343973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7E1689F3">
            <w:pPr>
              <w:spacing w:before="0" w:after="0" w:line="480" w:lineRule="exact"/>
              <w:ind w:firstLine="0"/>
              <w:jc w:val="left"/>
            </w:pPr>
            <w:r>
              <w:rPr>
                <w:rFonts w:ascii="宋体" w:hAnsi="宋体" w:eastAsia="宋体" w:cs="宋体"/>
                <w:color w:val="000000"/>
                <w:sz w:val="24"/>
              </w:rPr>
              <w:t>代码取证时间</w:t>
            </w:r>
          </w:p>
        </w:tc>
        <w:tc>
          <w:tcPr>
            <w:tcW w:w="6769" w:type="dxa"/>
            <w:tcMar>
              <w:top w:w="60" w:type="dxa"/>
              <w:left w:w="100" w:type="dxa"/>
              <w:bottom w:w="60" w:type="dxa"/>
              <w:right w:w="100" w:type="dxa"/>
            </w:tcMar>
            <w:vAlign w:val="center"/>
          </w:tcPr>
          <w:p w14:paraId="59FF42CA">
            <w:pPr>
              <w:spacing w:before="0" w:after="0" w:line="480" w:lineRule="exact"/>
              <w:ind w:firstLine="0"/>
              <w:jc w:val="left"/>
            </w:pPr>
            <w:r>
              <w:rPr>
                <w:rFonts w:ascii="宋体" w:hAnsi="宋体" w:eastAsia="宋体" w:cs="宋体"/>
                <w:color w:val="000000"/>
                <w:sz w:val="24"/>
              </w:rPr>
              <w:t>2026-09-03T14:40:10+08:00</w:t>
            </w:r>
          </w:p>
        </w:tc>
      </w:tr>
      <w:tr w14:paraId="13852C7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03" w:type="dxa"/>
            <w:tcMar>
              <w:top w:w="60" w:type="dxa"/>
              <w:left w:w="100" w:type="dxa"/>
              <w:bottom w:w="60" w:type="dxa"/>
              <w:right w:w="100" w:type="dxa"/>
            </w:tcMar>
            <w:vAlign w:val="center"/>
          </w:tcPr>
          <w:p w14:paraId="2303BBD8">
            <w:pPr>
              <w:spacing w:before="0" w:after="0" w:line="480" w:lineRule="exact"/>
              <w:ind w:firstLine="0"/>
              <w:jc w:val="left"/>
            </w:pPr>
            <w:r>
              <w:rPr>
                <w:rFonts w:ascii="宋体" w:hAnsi="宋体" w:eastAsia="宋体" w:cs="宋体"/>
                <w:color w:val="000000"/>
                <w:sz w:val="24"/>
              </w:rPr>
              <w:t>取证时工作区</w:t>
            </w:r>
          </w:p>
        </w:tc>
        <w:tc>
          <w:tcPr>
            <w:tcW w:w="6769" w:type="dxa"/>
            <w:tcMar>
              <w:top w:w="60" w:type="dxa"/>
              <w:left w:w="100" w:type="dxa"/>
              <w:bottom w:w="60" w:type="dxa"/>
              <w:right w:w="100" w:type="dxa"/>
            </w:tcMar>
            <w:vAlign w:val="center"/>
          </w:tcPr>
          <w:p w14:paraId="39F245F5">
            <w:pPr>
              <w:spacing w:before="0" w:after="0" w:line="480" w:lineRule="exact"/>
              <w:ind w:firstLine="0"/>
              <w:jc w:val="left"/>
            </w:pPr>
            <w:r>
              <w:rPr>
                <w:rFonts w:ascii="宋体" w:hAnsi="宋体" w:eastAsia="宋体" w:cs="宋体"/>
                <w:color w:val="000000"/>
                <w:sz w:val="24"/>
              </w:rPr>
              <w:t>仅合同文档、索引与开发日志有未提交变更；应用代码、迁移和部署配置未修改</w:t>
            </w:r>
          </w:p>
        </w:tc>
      </w:tr>
    </w:tbl>
    <w:p w14:paraId="495FE66D">
      <w:pPr>
        <w:spacing w:before="0" w:after="0" w:line="480" w:lineRule="exact"/>
        <w:ind w:firstLine="0"/>
      </w:pPr>
    </w:p>
    <w:p w14:paraId="74FDE8E2">
      <w:pPr>
        <w:pStyle w:val="4"/>
        <w:spacing w:line="480" w:lineRule="exact"/>
        <w:ind w:firstLine="0"/>
      </w:pPr>
      <w:r>
        <w:rPr>
          <w:rFonts w:ascii="KaiTi" w:hAnsi="KaiTi" w:eastAsia="楷体" w:cs="KaiTi"/>
          <w:b w:val="0"/>
          <w:color w:val="000000"/>
          <w:sz w:val="28"/>
        </w:rPr>
        <w:t>修订记录</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977"/>
        <w:gridCol w:w="1465"/>
        <w:gridCol w:w="1256"/>
        <w:gridCol w:w="1256"/>
        <w:gridCol w:w="4118"/>
      </w:tblGrid>
      <w:tr w14:paraId="56BAB4F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977" w:type="dxa"/>
            <w:shd w:val="clear" w:color="auto" w:fill="F4F6F9"/>
            <w:tcMar>
              <w:top w:w="60" w:type="dxa"/>
              <w:left w:w="100" w:type="dxa"/>
              <w:bottom w:w="60" w:type="dxa"/>
              <w:right w:w="100" w:type="dxa"/>
            </w:tcMar>
            <w:vAlign w:val="center"/>
          </w:tcPr>
          <w:p w14:paraId="4B2220B4">
            <w:pPr>
              <w:spacing w:before="0" w:after="0" w:line="480" w:lineRule="exact"/>
              <w:ind w:firstLine="0"/>
              <w:jc w:val="left"/>
            </w:pPr>
            <w:r>
              <w:rPr>
                <w:rFonts w:ascii="宋体" w:hAnsi="宋体" w:eastAsia="宋体" w:cs="宋体"/>
                <w:b/>
                <w:color w:val="000000"/>
                <w:sz w:val="24"/>
              </w:rPr>
              <w:t>版本</w:t>
            </w:r>
          </w:p>
        </w:tc>
        <w:tc>
          <w:tcPr>
            <w:tcW w:w="1465" w:type="dxa"/>
            <w:shd w:val="clear" w:color="auto" w:fill="F4F6F9"/>
            <w:tcMar>
              <w:top w:w="60" w:type="dxa"/>
              <w:left w:w="100" w:type="dxa"/>
              <w:bottom w:w="60" w:type="dxa"/>
              <w:right w:w="100" w:type="dxa"/>
            </w:tcMar>
            <w:vAlign w:val="center"/>
          </w:tcPr>
          <w:p w14:paraId="7D804961">
            <w:pPr>
              <w:spacing w:before="0" w:after="0" w:line="480" w:lineRule="exact"/>
              <w:ind w:firstLine="0"/>
              <w:jc w:val="left"/>
            </w:pPr>
            <w:r>
              <w:rPr>
                <w:rFonts w:ascii="宋体" w:hAnsi="宋体" w:eastAsia="宋体" w:cs="宋体"/>
                <w:b/>
                <w:color w:val="000000"/>
                <w:sz w:val="24"/>
              </w:rPr>
              <w:t>日期</w:t>
            </w:r>
          </w:p>
        </w:tc>
        <w:tc>
          <w:tcPr>
            <w:tcW w:w="1256" w:type="dxa"/>
            <w:shd w:val="clear" w:color="auto" w:fill="F4F6F9"/>
            <w:tcMar>
              <w:top w:w="60" w:type="dxa"/>
              <w:left w:w="100" w:type="dxa"/>
              <w:bottom w:w="60" w:type="dxa"/>
              <w:right w:w="100" w:type="dxa"/>
            </w:tcMar>
            <w:vAlign w:val="center"/>
          </w:tcPr>
          <w:p w14:paraId="10A15919">
            <w:pPr>
              <w:spacing w:before="0" w:after="0" w:line="480" w:lineRule="exact"/>
              <w:ind w:firstLine="0"/>
              <w:jc w:val="left"/>
            </w:pPr>
            <w:r>
              <w:rPr>
                <w:rFonts w:ascii="宋体" w:hAnsi="宋体" w:eastAsia="宋体" w:cs="宋体"/>
                <w:b/>
                <w:color w:val="000000"/>
                <w:sz w:val="24"/>
              </w:rPr>
              <w:t>代码基线</w:t>
            </w:r>
          </w:p>
        </w:tc>
        <w:tc>
          <w:tcPr>
            <w:tcW w:w="1256" w:type="dxa"/>
            <w:shd w:val="clear" w:color="auto" w:fill="F4F6F9"/>
            <w:tcMar>
              <w:top w:w="60" w:type="dxa"/>
              <w:left w:w="100" w:type="dxa"/>
              <w:bottom w:w="60" w:type="dxa"/>
              <w:right w:w="100" w:type="dxa"/>
            </w:tcMar>
            <w:vAlign w:val="center"/>
          </w:tcPr>
          <w:p w14:paraId="7B519AB6">
            <w:pPr>
              <w:spacing w:before="0" w:after="0" w:line="480" w:lineRule="exact"/>
              <w:ind w:firstLine="0"/>
              <w:jc w:val="left"/>
            </w:pPr>
            <w:r>
              <w:rPr>
                <w:rFonts w:ascii="宋体" w:hAnsi="宋体" w:eastAsia="宋体" w:cs="宋体"/>
                <w:b/>
                <w:color w:val="000000"/>
                <w:sz w:val="24"/>
              </w:rPr>
              <w:t>状态</w:t>
            </w:r>
          </w:p>
        </w:tc>
        <w:tc>
          <w:tcPr>
            <w:tcW w:w="4118" w:type="dxa"/>
            <w:shd w:val="clear" w:color="auto" w:fill="F4F6F9"/>
            <w:tcMar>
              <w:top w:w="60" w:type="dxa"/>
              <w:left w:w="100" w:type="dxa"/>
              <w:bottom w:w="60" w:type="dxa"/>
              <w:right w:w="100" w:type="dxa"/>
            </w:tcMar>
            <w:vAlign w:val="center"/>
          </w:tcPr>
          <w:p w14:paraId="6F1310B8">
            <w:pPr>
              <w:spacing w:before="0" w:after="0" w:line="480" w:lineRule="exact"/>
              <w:ind w:firstLine="0"/>
              <w:jc w:val="left"/>
            </w:pPr>
            <w:r>
              <w:rPr>
                <w:rFonts w:ascii="宋体" w:hAnsi="宋体" w:eastAsia="宋体" w:cs="宋体"/>
                <w:b/>
                <w:color w:val="000000"/>
                <w:sz w:val="24"/>
              </w:rPr>
              <w:t>修订说明</w:t>
            </w:r>
          </w:p>
        </w:tc>
      </w:tr>
      <w:tr w14:paraId="4991D59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977" w:type="dxa"/>
            <w:tcMar>
              <w:top w:w="60" w:type="dxa"/>
              <w:left w:w="100" w:type="dxa"/>
              <w:bottom w:w="60" w:type="dxa"/>
              <w:right w:w="100" w:type="dxa"/>
            </w:tcMar>
            <w:vAlign w:val="center"/>
          </w:tcPr>
          <w:p w14:paraId="6480612D">
            <w:pPr>
              <w:spacing w:before="0" w:after="0" w:line="480" w:lineRule="exact"/>
              <w:ind w:firstLine="0"/>
              <w:jc w:val="left"/>
            </w:pPr>
            <w:r>
              <w:rPr>
                <w:rFonts w:ascii="宋体" w:hAnsi="宋体" w:eastAsia="宋体" w:cs="宋体"/>
                <w:color w:val="000000"/>
                <w:sz w:val="24"/>
              </w:rPr>
              <w:t>V1.0</w:t>
            </w:r>
          </w:p>
        </w:tc>
        <w:tc>
          <w:tcPr>
            <w:tcW w:w="1465" w:type="dxa"/>
            <w:tcMar>
              <w:top w:w="60" w:type="dxa"/>
              <w:left w:w="100" w:type="dxa"/>
              <w:bottom w:w="60" w:type="dxa"/>
              <w:right w:w="100" w:type="dxa"/>
            </w:tcMar>
            <w:vAlign w:val="center"/>
          </w:tcPr>
          <w:p w14:paraId="39191508">
            <w:pPr>
              <w:spacing w:before="0" w:after="0" w:line="480" w:lineRule="exact"/>
              <w:ind w:firstLine="0"/>
              <w:jc w:val="left"/>
            </w:pPr>
            <w:r>
              <w:rPr>
                <w:rFonts w:ascii="宋体" w:hAnsi="宋体" w:eastAsia="宋体" w:cs="宋体"/>
                <w:color w:val="000000"/>
                <w:sz w:val="24"/>
              </w:rPr>
              <w:t>2026-09-02</w:t>
            </w:r>
          </w:p>
        </w:tc>
        <w:tc>
          <w:tcPr>
            <w:tcW w:w="1256" w:type="dxa"/>
            <w:tcMar>
              <w:top w:w="60" w:type="dxa"/>
              <w:left w:w="100" w:type="dxa"/>
              <w:bottom w:w="60" w:type="dxa"/>
              <w:right w:w="100" w:type="dxa"/>
            </w:tcMar>
            <w:vAlign w:val="center"/>
          </w:tcPr>
          <w:p w14:paraId="50B1886F">
            <w:pPr>
              <w:spacing w:before="0" w:after="0" w:line="480" w:lineRule="exact"/>
              <w:ind w:firstLine="0"/>
              <w:jc w:val="left"/>
            </w:pPr>
            <w:r>
              <w:rPr>
                <w:rFonts w:ascii="宋体" w:hAnsi="宋体" w:eastAsia="宋体" w:cs="宋体"/>
                <w:color w:val="000000"/>
                <w:sz w:val="24"/>
              </w:rPr>
              <w:t>51c4095e</w:t>
            </w:r>
          </w:p>
        </w:tc>
        <w:tc>
          <w:tcPr>
            <w:tcW w:w="1256" w:type="dxa"/>
            <w:tcMar>
              <w:top w:w="60" w:type="dxa"/>
              <w:left w:w="100" w:type="dxa"/>
              <w:bottom w:w="60" w:type="dxa"/>
              <w:right w:w="100" w:type="dxa"/>
            </w:tcMar>
            <w:vAlign w:val="center"/>
          </w:tcPr>
          <w:p w14:paraId="3C3D5DAA">
            <w:pPr>
              <w:spacing w:before="0" w:after="0" w:line="480" w:lineRule="exact"/>
              <w:ind w:firstLine="0"/>
              <w:jc w:val="left"/>
            </w:pPr>
            <w:r>
              <w:rPr>
                <w:rFonts w:ascii="宋体" w:hAnsi="宋体" w:eastAsia="宋体" w:cs="宋体"/>
                <w:color w:val="000000"/>
                <w:sz w:val="24"/>
              </w:rPr>
              <w:t>历史评审稿</w:t>
            </w:r>
          </w:p>
        </w:tc>
        <w:tc>
          <w:tcPr>
            <w:tcW w:w="4118" w:type="dxa"/>
            <w:tcMar>
              <w:top w:w="60" w:type="dxa"/>
              <w:left w:w="100" w:type="dxa"/>
              <w:bottom w:w="60" w:type="dxa"/>
              <w:right w:w="100" w:type="dxa"/>
            </w:tcMar>
            <w:vAlign w:val="center"/>
          </w:tcPr>
          <w:p w14:paraId="738F631E">
            <w:pPr>
              <w:spacing w:before="0" w:after="0" w:line="480" w:lineRule="exact"/>
              <w:ind w:firstLine="0"/>
              <w:jc w:val="left"/>
            </w:pPr>
            <w:r>
              <w:rPr>
                <w:rFonts w:ascii="宋体" w:hAnsi="宋体" w:eastAsia="宋体" w:cs="宋体"/>
                <w:color w:val="000000"/>
                <w:sz w:val="24"/>
              </w:rPr>
              <w:t>基于当前系统形成合同研究报告初版</w:t>
            </w:r>
          </w:p>
        </w:tc>
      </w:tr>
      <w:tr w14:paraId="614DDBC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977" w:type="dxa"/>
            <w:tcMar>
              <w:top w:w="60" w:type="dxa"/>
              <w:left w:w="100" w:type="dxa"/>
              <w:bottom w:w="60" w:type="dxa"/>
              <w:right w:w="100" w:type="dxa"/>
            </w:tcMar>
            <w:vAlign w:val="center"/>
          </w:tcPr>
          <w:p w14:paraId="512235C3">
            <w:pPr>
              <w:spacing w:before="0" w:after="0" w:line="480" w:lineRule="exact"/>
              <w:ind w:firstLine="0"/>
              <w:jc w:val="left"/>
            </w:pPr>
            <w:r>
              <w:rPr>
                <w:rFonts w:ascii="宋体" w:hAnsi="宋体" w:eastAsia="宋体" w:cs="宋体"/>
                <w:color w:val="000000"/>
                <w:sz w:val="24"/>
              </w:rPr>
              <w:t>V1.1</w:t>
            </w:r>
          </w:p>
        </w:tc>
        <w:tc>
          <w:tcPr>
            <w:tcW w:w="1465" w:type="dxa"/>
            <w:tcMar>
              <w:top w:w="60" w:type="dxa"/>
              <w:left w:w="100" w:type="dxa"/>
              <w:bottom w:w="60" w:type="dxa"/>
              <w:right w:w="100" w:type="dxa"/>
            </w:tcMar>
            <w:vAlign w:val="center"/>
          </w:tcPr>
          <w:p w14:paraId="22AE4223">
            <w:pPr>
              <w:spacing w:before="0" w:after="0" w:line="480" w:lineRule="exact"/>
              <w:ind w:firstLine="0"/>
              <w:jc w:val="left"/>
            </w:pPr>
            <w:r>
              <w:rPr>
                <w:rFonts w:ascii="宋体" w:hAnsi="宋体" w:eastAsia="宋体" w:cs="宋体"/>
                <w:color w:val="000000"/>
                <w:sz w:val="24"/>
              </w:rPr>
              <w:t>2026-09-03</w:t>
            </w:r>
          </w:p>
        </w:tc>
        <w:tc>
          <w:tcPr>
            <w:tcW w:w="1256" w:type="dxa"/>
            <w:tcMar>
              <w:top w:w="60" w:type="dxa"/>
              <w:left w:w="100" w:type="dxa"/>
              <w:bottom w:w="60" w:type="dxa"/>
              <w:right w:w="100" w:type="dxa"/>
            </w:tcMar>
            <w:vAlign w:val="center"/>
          </w:tcPr>
          <w:p w14:paraId="71FFE788">
            <w:pPr>
              <w:spacing w:before="0" w:after="0" w:line="480" w:lineRule="exact"/>
              <w:ind w:firstLine="0"/>
              <w:jc w:val="left"/>
            </w:pPr>
            <w:r>
              <w:rPr>
                <w:rFonts w:ascii="宋体" w:hAnsi="宋体" w:eastAsia="宋体" w:cs="宋体"/>
                <w:color w:val="000000"/>
                <w:sz w:val="24"/>
              </w:rPr>
              <w:t>51c4095e</w:t>
            </w:r>
          </w:p>
        </w:tc>
        <w:tc>
          <w:tcPr>
            <w:tcW w:w="1256" w:type="dxa"/>
            <w:tcMar>
              <w:top w:w="60" w:type="dxa"/>
              <w:left w:w="100" w:type="dxa"/>
              <w:bottom w:w="60" w:type="dxa"/>
              <w:right w:w="100" w:type="dxa"/>
            </w:tcMar>
            <w:vAlign w:val="center"/>
          </w:tcPr>
          <w:p w14:paraId="08DAC82B">
            <w:pPr>
              <w:spacing w:before="0" w:after="0" w:line="480" w:lineRule="exact"/>
              <w:ind w:firstLine="0"/>
              <w:jc w:val="left"/>
            </w:pPr>
            <w:r>
              <w:rPr>
                <w:rFonts w:ascii="宋体" w:hAnsi="宋体" w:eastAsia="宋体" w:cs="宋体"/>
                <w:color w:val="000000"/>
                <w:sz w:val="24"/>
              </w:rPr>
              <w:t>历史评审稿</w:t>
            </w:r>
          </w:p>
        </w:tc>
        <w:tc>
          <w:tcPr>
            <w:tcW w:w="4118" w:type="dxa"/>
            <w:tcMar>
              <w:top w:w="60" w:type="dxa"/>
              <w:left w:w="100" w:type="dxa"/>
              <w:bottom w:w="60" w:type="dxa"/>
              <w:right w:w="100" w:type="dxa"/>
            </w:tcMar>
            <w:vAlign w:val="center"/>
          </w:tcPr>
          <w:p w14:paraId="346CC520">
            <w:pPr>
              <w:spacing w:before="0" w:after="0" w:line="480" w:lineRule="exact"/>
              <w:ind w:firstLine="0"/>
              <w:jc w:val="left"/>
            </w:pPr>
            <w:r>
              <w:rPr>
                <w:rFonts w:ascii="宋体" w:hAnsi="宋体" w:eastAsia="宋体" w:cs="宋体"/>
                <w:color w:val="000000"/>
                <w:sz w:val="24"/>
              </w:rPr>
              <w:t>依据技术开发合同（26版）扩充研究内容、方法、实验、指标、里程碑和追踪矩阵</w:t>
            </w:r>
          </w:p>
        </w:tc>
      </w:tr>
      <w:tr w14:paraId="2242D01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977" w:type="dxa"/>
            <w:tcMar>
              <w:top w:w="60" w:type="dxa"/>
              <w:left w:w="100" w:type="dxa"/>
              <w:bottom w:w="60" w:type="dxa"/>
              <w:right w:w="100" w:type="dxa"/>
            </w:tcMar>
          </w:tcPr>
          <w:p w14:paraId="2EEF8D56">
            <w:pPr>
              <w:spacing w:before="0" w:after="0" w:line="480" w:lineRule="exact"/>
              <w:ind w:firstLine="0"/>
              <w:jc w:val="left"/>
            </w:pPr>
            <w:r>
              <w:rPr>
                <w:rFonts w:ascii="宋体" w:hAnsi="宋体" w:eastAsia="宋体" w:cs="宋体"/>
                <w:color w:val="000000"/>
                <w:sz w:val="24"/>
              </w:rPr>
              <w:t>V1.2</w:t>
            </w:r>
          </w:p>
        </w:tc>
        <w:tc>
          <w:tcPr>
            <w:tcW w:w="1465" w:type="dxa"/>
            <w:tcMar>
              <w:top w:w="60" w:type="dxa"/>
              <w:left w:w="100" w:type="dxa"/>
              <w:bottom w:w="60" w:type="dxa"/>
              <w:right w:w="100" w:type="dxa"/>
            </w:tcMar>
          </w:tcPr>
          <w:p w14:paraId="500F62F4">
            <w:pPr>
              <w:spacing w:before="0" w:after="0" w:line="480" w:lineRule="exact"/>
              <w:ind w:firstLine="0"/>
              <w:jc w:val="left"/>
            </w:pPr>
            <w:r>
              <w:rPr>
                <w:rFonts w:ascii="宋体" w:hAnsi="宋体" w:eastAsia="宋体" w:cs="宋体"/>
                <w:color w:val="000000"/>
                <w:sz w:val="24"/>
              </w:rPr>
              <w:t>2026-09-03</w:t>
            </w:r>
          </w:p>
        </w:tc>
        <w:tc>
          <w:tcPr>
            <w:tcW w:w="1256" w:type="dxa"/>
            <w:tcMar>
              <w:top w:w="60" w:type="dxa"/>
              <w:left w:w="100" w:type="dxa"/>
              <w:bottom w:w="60" w:type="dxa"/>
              <w:right w:w="100" w:type="dxa"/>
            </w:tcMar>
          </w:tcPr>
          <w:p w14:paraId="43B47016">
            <w:pPr>
              <w:spacing w:before="0" w:after="0" w:line="480" w:lineRule="exact"/>
              <w:ind w:firstLine="0"/>
              <w:jc w:val="left"/>
            </w:pPr>
            <w:r>
              <w:rPr>
                <w:rFonts w:ascii="宋体" w:hAnsi="宋体" w:eastAsia="宋体" w:cs="宋体"/>
                <w:color w:val="000000"/>
                <w:sz w:val="24"/>
              </w:rPr>
              <w:t>51c4095e</w:t>
            </w:r>
          </w:p>
        </w:tc>
        <w:tc>
          <w:tcPr>
            <w:tcW w:w="1256" w:type="dxa"/>
            <w:tcMar>
              <w:top w:w="60" w:type="dxa"/>
              <w:left w:w="100" w:type="dxa"/>
              <w:bottom w:w="60" w:type="dxa"/>
              <w:right w:w="100" w:type="dxa"/>
            </w:tcMar>
          </w:tcPr>
          <w:p w14:paraId="7D1DB244">
            <w:pPr>
              <w:spacing w:before="0" w:after="0" w:line="480" w:lineRule="exact"/>
              <w:ind w:firstLine="0"/>
              <w:jc w:val="left"/>
            </w:pPr>
            <w:r>
              <w:rPr>
                <w:rFonts w:ascii="宋体" w:hAnsi="宋体" w:eastAsia="宋体" w:cs="宋体"/>
                <w:color w:val="000000"/>
                <w:sz w:val="24"/>
              </w:rPr>
              <w:t>当前格式评审稿</w:t>
            </w:r>
          </w:p>
        </w:tc>
        <w:tc>
          <w:tcPr>
            <w:tcW w:w="4118" w:type="dxa"/>
            <w:tcMar>
              <w:top w:w="60" w:type="dxa"/>
              <w:left w:w="100" w:type="dxa"/>
              <w:bottom w:w="60" w:type="dxa"/>
              <w:right w:w="100" w:type="dxa"/>
            </w:tcMar>
          </w:tcPr>
          <w:p w14:paraId="7CF5990C">
            <w:pPr>
              <w:spacing w:before="0" w:after="0" w:line="480" w:lineRule="exact"/>
              <w:ind w:firstLine="0"/>
              <w:jc w:val="left"/>
            </w:pPr>
            <w:r>
              <w:rPr>
                <w:rFonts w:ascii="宋体" w:hAnsi="宋体" w:eastAsia="宋体" w:cs="宋体"/>
                <w:color w:val="000000"/>
                <w:sz w:val="24"/>
              </w:rPr>
              <w:t>正文内容不变；按指定 A4、页边距、字体字号、固定 24 磅行距、首行缩进和标题编号格式调整</w:t>
            </w:r>
          </w:p>
        </w:tc>
      </w:tr>
    </w:tbl>
    <w:p w14:paraId="4EE59602">
      <w:pPr>
        <w:spacing w:before="0" w:after="0" w:line="480" w:lineRule="exact"/>
        <w:ind w:firstLine="0"/>
      </w:pPr>
    </w:p>
    <w:tbl>
      <w:tblPr>
        <w:tblStyle w:val="32"/>
        <w:tblW w:w="9072" w:type="dxa"/>
        <w:tblInd w:w="100" w:type="dxa"/>
        <w:tblBorders>
          <w:top w:val="single" w:color="DDE2E7" w:sz="6" w:space="0"/>
          <w:left w:val="single" w:color="DDE2E7" w:sz="6" w:space="0"/>
          <w:bottom w:val="single" w:color="DDE2E7" w:sz="6" w:space="0"/>
          <w:right w:val="single" w:color="DDE2E7" w:sz="6" w:space="0"/>
          <w:insideH w:val="single" w:color="DDE2E7" w:sz="6" w:space="0"/>
          <w:insideV w:val="single" w:color="DDE2E7" w:sz="6" w:space="0"/>
        </w:tblBorders>
        <w:tblLayout w:type="fixed"/>
        <w:tblCellMar>
          <w:top w:w="0" w:type="dxa"/>
          <w:left w:w="108" w:type="dxa"/>
          <w:bottom w:w="0" w:type="dxa"/>
          <w:right w:w="108" w:type="dxa"/>
        </w:tblCellMar>
      </w:tblPr>
      <w:tblGrid>
        <w:gridCol w:w="9072"/>
      </w:tblGrid>
      <w:tr w14:paraId="3B8B76A6">
        <w:tblPrEx>
          <w:tblBorders>
            <w:top w:val="single" w:color="DDE2E7" w:sz="6" w:space="0"/>
            <w:left w:val="single" w:color="DDE2E7" w:sz="6" w:space="0"/>
            <w:bottom w:val="single" w:color="DDE2E7" w:sz="6" w:space="0"/>
            <w:right w:val="single" w:color="DDE2E7" w:sz="6" w:space="0"/>
            <w:insideH w:val="single" w:color="DDE2E7" w:sz="6" w:space="0"/>
            <w:insideV w:val="single" w:color="DDE2E7" w:sz="6" w:space="0"/>
          </w:tblBorders>
          <w:tblCellMar>
            <w:top w:w="0" w:type="dxa"/>
            <w:left w:w="108" w:type="dxa"/>
            <w:bottom w:w="0" w:type="dxa"/>
            <w:right w:w="108" w:type="dxa"/>
          </w:tblCellMar>
        </w:tblPrEx>
        <w:trPr>
          <w:cantSplit/>
          <w:tblHeader/>
        </w:trPr>
        <w:tc>
          <w:tcPr>
            <w:tcW w:w="9072" w:type="dxa"/>
            <w:shd w:val="clear" w:color="auto" w:fill="F4F6F9"/>
            <w:tcMar>
              <w:top w:w="60" w:type="dxa"/>
              <w:left w:w="100" w:type="dxa"/>
              <w:bottom w:w="60" w:type="dxa"/>
              <w:right w:w="100" w:type="dxa"/>
            </w:tcMar>
          </w:tcPr>
          <w:p w14:paraId="15294634">
            <w:pPr>
              <w:spacing w:before="0" w:after="0" w:line="480" w:lineRule="exact"/>
              <w:ind w:firstLine="0"/>
              <w:jc w:val="left"/>
            </w:pPr>
            <w:r>
              <w:rPr>
                <w:rFonts w:ascii="宋体" w:hAnsi="宋体" w:eastAsia="宋体" w:cs="宋体"/>
                <w:b/>
                <w:color w:val="000000"/>
                <w:sz w:val="24"/>
              </w:rPr>
              <w:t>重要真实性说明</w:t>
            </w:r>
          </w:p>
          <w:p w14:paraId="65BBD5B4">
            <w:pPr>
              <w:spacing w:before="0" w:after="0" w:line="480" w:lineRule="exact"/>
              <w:ind w:firstLine="0"/>
              <w:jc w:val="left"/>
            </w:pPr>
            <w:r>
              <w:rPr>
                <w:rFonts w:ascii="宋体" w:hAnsi="宋体" w:eastAsia="宋体" w:cs="宋体"/>
                <w:b/>
                <w:color w:val="000000"/>
                <w:sz w:val="24"/>
              </w:rPr>
              <w:t>本报告对应合同第一阶段研究与总体架构成果。当前系统已实现人工在环分区标注、原图与标记图血缘及生成工作流闭环；专用自动识别、四级模块库、工程规则与约束、跨区域优化、向量检索、多目标评价和既有产品平台专用接口仍为后续建设项。本轮单元测试 128/128，不替代合同最终三级测试、第三方检测和甲方验收。</w:t>
            </w:r>
          </w:p>
        </w:tc>
      </w:tr>
    </w:tbl>
    <w:p w14:paraId="7D784CCD">
      <w:pPr>
        <w:spacing w:before="0" w:after="0" w:line="480" w:lineRule="exact"/>
        <w:ind w:firstLine="0"/>
      </w:pPr>
    </w:p>
    <w:p w14:paraId="6FC0095E">
      <w:pPr>
        <w:pStyle w:val="3"/>
        <w:pageBreakBefore/>
        <w:spacing w:line="480" w:lineRule="exact"/>
        <w:ind w:firstLine="0"/>
      </w:pPr>
      <w:r>
        <w:rPr>
          <w:rFonts w:ascii="黑体" w:hAnsi="黑体" w:eastAsia="黑体" w:cs="黑体"/>
          <w:b/>
          <w:color w:val="000000"/>
          <w:sz w:val="28"/>
        </w:rPr>
        <w:t>目录</w:t>
      </w:r>
    </w:p>
    <w:p w14:paraId="0C95CCBF">
      <w:pPr>
        <w:spacing w:before="0" w:after="0" w:line="480" w:lineRule="exact"/>
        <w:ind w:left="0" w:firstLine="0"/>
      </w:pPr>
      <w:r>
        <w:rPr>
          <w:rFonts w:ascii="宋体" w:hAnsi="宋体" w:eastAsia="宋体" w:cs="宋体"/>
          <w:color w:val="000000"/>
          <w:sz w:val="24"/>
        </w:rPr>
        <w:t>摘要</w:t>
      </w:r>
    </w:p>
    <w:p w14:paraId="13881B82">
      <w:pPr>
        <w:spacing w:before="0" w:after="0" w:line="480" w:lineRule="exact"/>
        <w:ind w:left="259" w:firstLine="0"/>
      </w:pPr>
      <w:r>
        <w:rPr>
          <w:rFonts w:ascii="宋体" w:hAnsi="宋体" w:eastAsia="宋体" w:cs="宋体"/>
          <w:color w:val="000000"/>
          <w:sz w:val="24"/>
        </w:rPr>
        <w:t>一、编制说明与研究依据</w:t>
      </w:r>
    </w:p>
    <w:p w14:paraId="73AB73AF">
      <w:pPr>
        <w:spacing w:before="0" w:after="0" w:line="480" w:lineRule="exact"/>
        <w:ind w:left="259" w:firstLine="0"/>
      </w:pPr>
      <w:r>
        <w:rPr>
          <w:rFonts w:ascii="宋体" w:hAnsi="宋体" w:eastAsia="宋体" w:cs="宋体"/>
          <w:color w:val="000000"/>
          <w:sz w:val="24"/>
        </w:rPr>
        <w:t>二、研究背景与问题分析</w:t>
      </w:r>
    </w:p>
    <w:p w14:paraId="0553C2FC">
      <w:pPr>
        <w:spacing w:before="0" w:after="0" w:line="480" w:lineRule="exact"/>
        <w:ind w:left="259" w:firstLine="0"/>
      </w:pPr>
      <w:r>
        <w:rPr>
          <w:rFonts w:ascii="宋体" w:hAnsi="宋体" w:eastAsia="宋体" w:cs="宋体"/>
          <w:color w:val="000000"/>
          <w:sz w:val="24"/>
        </w:rPr>
        <w:t>三、研究目标、研究内容与研究方法</w:t>
      </w:r>
    </w:p>
    <w:p w14:paraId="155A5583">
      <w:pPr>
        <w:spacing w:before="0" w:after="0" w:line="480" w:lineRule="exact"/>
        <w:ind w:left="259" w:firstLine="0"/>
      </w:pPr>
      <w:r>
        <w:rPr>
          <w:rFonts w:ascii="宋体" w:hAnsi="宋体" w:eastAsia="宋体" w:cs="宋体"/>
          <w:color w:val="000000"/>
          <w:sz w:val="24"/>
        </w:rPr>
        <w:t>四、系统总体方案</w:t>
      </w:r>
    </w:p>
    <w:p w14:paraId="0B776C1B">
      <w:pPr>
        <w:spacing w:before="0" w:after="0" w:line="480" w:lineRule="exact"/>
        <w:ind w:left="259" w:firstLine="0"/>
      </w:pPr>
      <w:r>
        <w:rPr>
          <w:rFonts w:ascii="宋体" w:hAnsi="宋体" w:eastAsia="宋体" w:cs="宋体"/>
          <w:color w:val="000000"/>
          <w:sz w:val="24"/>
        </w:rPr>
        <w:t>五、领域模型与数据底座</w:t>
      </w:r>
    </w:p>
    <w:p w14:paraId="1F7DF481">
      <w:pPr>
        <w:spacing w:before="0" w:after="0" w:line="480" w:lineRule="exact"/>
        <w:ind w:left="259" w:firstLine="0"/>
      </w:pPr>
      <w:r>
        <w:rPr>
          <w:rFonts w:ascii="宋体" w:hAnsi="宋体" w:eastAsia="宋体" w:cs="宋体"/>
          <w:color w:val="000000"/>
          <w:sz w:val="24"/>
        </w:rPr>
        <w:t>六、内装模块分区识别研究与实现</w:t>
      </w:r>
    </w:p>
    <w:p w14:paraId="59115549">
      <w:pPr>
        <w:spacing w:before="0" w:after="0" w:line="480" w:lineRule="exact"/>
        <w:ind w:left="259" w:firstLine="0"/>
      </w:pPr>
      <w:r>
        <w:rPr>
          <w:rFonts w:ascii="宋体" w:hAnsi="宋体" w:eastAsia="宋体" w:cs="宋体"/>
          <w:color w:val="000000"/>
          <w:sz w:val="24"/>
        </w:rPr>
        <w:t>七、快速设计系统构建</w:t>
      </w:r>
    </w:p>
    <w:p w14:paraId="60F4E652">
      <w:pPr>
        <w:spacing w:before="0" w:after="0" w:line="480" w:lineRule="exact"/>
        <w:ind w:left="259" w:firstLine="0"/>
      </w:pPr>
      <w:r>
        <w:rPr>
          <w:rFonts w:ascii="宋体" w:hAnsi="宋体" w:eastAsia="宋体" w:cs="宋体"/>
          <w:color w:val="000000"/>
          <w:sz w:val="24"/>
        </w:rPr>
        <w:t>八、外部能力与任务编排</w:t>
      </w:r>
    </w:p>
    <w:p w14:paraId="4AD9DFA2">
      <w:pPr>
        <w:spacing w:before="0" w:after="0" w:line="480" w:lineRule="exact"/>
        <w:ind w:left="259" w:firstLine="0"/>
      </w:pPr>
      <w:r>
        <w:rPr>
          <w:rFonts w:ascii="宋体" w:hAnsi="宋体" w:eastAsia="宋体" w:cs="宋体"/>
          <w:color w:val="000000"/>
          <w:sz w:val="24"/>
        </w:rPr>
        <w:t>九、平台业务功能</w:t>
      </w:r>
    </w:p>
    <w:p w14:paraId="418384DF">
      <w:pPr>
        <w:spacing w:before="0" w:after="0" w:line="480" w:lineRule="exact"/>
        <w:ind w:left="259" w:firstLine="0"/>
      </w:pPr>
      <w:r>
        <w:rPr>
          <w:rFonts w:ascii="宋体" w:hAnsi="宋体" w:eastAsia="宋体" w:cs="宋体"/>
          <w:color w:val="000000"/>
          <w:sz w:val="24"/>
        </w:rPr>
        <w:t>十、安全、隔离与可追溯设计</w:t>
      </w:r>
    </w:p>
    <w:p w14:paraId="386E15EF">
      <w:pPr>
        <w:spacing w:before="0" w:after="0" w:line="480" w:lineRule="exact"/>
        <w:ind w:left="259" w:firstLine="0"/>
      </w:pPr>
      <w:r>
        <w:rPr>
          <w:rFonts w:ascii="宋体" w:hAnsi="宋体" w:eastAsia="宋体" w:cs="宋体"/>
          <w:color w:val="000000"/>
          <w:sz w:val="24"/>
        </w:rPr>
        <w:t>十一、部署与运行方案</w:t>
      </w:r>
    </w:p>
    <w:p w14:paraId="3D4A59E3">
      <w:pPr>
        <w:spacing w:before="0" w:after="0" w:line="480" w:lineRule="exact"/>
        <w:ind w:left="259" w:firstLine="0"/>
      </w:pPr>
      <w:r>
        <w:rPr>
          <w:rFonts w:ascii="宋体" w:hAnsi="宋体" w:eastAsia="宋体" w:cs="宋体"/>
          <w:color w:val="000000"/>
          <w:sz w:val="24"/>
        </w:rPr>
        <w:t>十二、测试、验证与质量评价</w:t>
      </w:r>
    </w:p>
    <w:p w14:paraId="34CD8E4C">
      <w:pPr>
        <w:spacing w:before="0" w:after="0" w:line="480" w:lineRule="exact"/>
        <w:ind w:left="259" w:firstLine="0"/>
      </w:pPr>
      <w:r>
        <w:rPr>
          <w:rFonts w:ascii="宋体" w:hAnsi="宋体" w:eastAsia="宋体" w:cs="宋体"/>
          <w:color w:val="000000"/>
          <w:sz w:val="24"/>
        </w:rPr>
        <w:t>十三、研究成果与创新点</w:t>
      </w:r>
    </w:p>
    <w:p w14:paraId="10EB884D">
      <w:pPr>
        <w:spacing w:before="0" w:after="0" w:line="480" w:lineRule="exact"/>
        <w:ind w:left="259" w:firstLine="0"/>
      </w:pPr>
      <w:r>
        <w:rPr>
          <w:rFonts w:ascii="宋体" w:hAnsi="宋体" w:eastAsia="宋体" w:cs="宋体"/>
          <w:color w:val="000000"/>
          <w:sz w:val="24"/>
        </w:rPr>
        <w:t>十四、当前完成度、限制与风险</w:t>
      </w:r>
    </w:p>
    <w:p w14:paraId="6A865542">
      <w:pPr>
        <w:spacing w:before="0" w:after="0" w:line="480" w:lineRule="exact"/>
        <w:ind w:left="259" w:firstLine="0"/>
      </w:pPr>
      <w:r>
        <w:rPr>
          <w:rFonts w:ascii="宋体" w:hAnsi="宋体" w:eastAsia="宋体" w:cs="宋体"/>
          <w:color w:val="000000"/>
          <w:sz w:val="24"/>
        </w:rPr>
        <w:t>十五、后续研究与建设计划</w:t>
      </w:r>
    </w:p>
    <w:p w14:paraId="6FCC0C8F">
      <w:pPr>
        <w:spacing w:before="0" w:after="0" w:line="480" w:lineRule="exact"/>
        <w:ind w:left="259" w:firstLine="0"/>
      </w:pPr>
      <w:r>
        <w:rPr>
          <w:rFonts w:ascii="宋体" w:hAnsi="宋体" w:eastAsia="宋体" w:cs="宋体"/>
          <w:color w:val="000000"/>
          <w:sz w:val="24"/>
        </w:rPr>
        <w:t>十六、结论</w:t>
      </w:r>
    </w:p>
    <w:p w14:paraId="16D472BB">
      <w:pPr>
        <w:spacing w:before="0" w:after="0" w:line="480" w:lineRule="exact"/>
        <w:ind w:left="0" w:firstLine="0"/>
      </w:pPr>
      <w:r>
        <w:rPr>
          <w:rFonts w:ascii="宋体" w:hAnsi="宋体" w:eastAsia="宋体" w:cs="宋体"/>
          <w:color w:val="000000"/>
          <w:sz w:val="24"/>
        </w:rPr>
        <w:t>附录 A 18 项工作流能力清单</w:t>
      </w:r>
    </w:p>
    <w:p w14:paraId="285D55A7">
      <w:pPr>
        <w:spacing w:before="0" w:after="0" w:line="480" w:lineRule="exact"/>
        <w:ind w:left="0" w:firstLine="0"/>
      </w:pPr>
      <w:r>
        <w:rPr>
          <w:rFonts w:ascii="宋体" w:hAnsi="宋体" w:eastAsia="宋体" w:cs="宋体"/>
          <w:color w:val="000000"/>
          <w:sz w:val="24"/>
        </w:rPr>
        <w:t>附录 B 核心 API 分组</w:t>
      </w:r>
    </w:p>
    <w:p w14:paraId="52D9C764">
      <w:pPr>
        <w:spacing w:before="0" w:after="0" w:line="480" w:lineRule="exact"/>
        <w:ind w:left="0" w:firstLine="0"/>
      </w:pPr>
      <w:r>
        <w:rPr>
          <w:rFonts w:ascii="宋体" w:hAnsi="宋体" w:eastAsia="宋体" w:cs="宋体"/>
          <w:color w:val="000000"/>
          <w:sz w:val="24"/>
        </w:rPr>
        <w:t>附录 C 文档维护与版本同步</w:t>
      </w:r>
    </w:p>
    <w:p w14:paraId="3F8BEDDE">
      <w:pPr>
        <w:spacing w:before="0" w:after="0" w:line="480" w:lineRule="exact"/>
        <w:ind w:left="0" w:firstLine="0"/>
      </w:pPr>
      <w:r>
        <w:rPr>
          <w:rFonts w:ascii="宋体" w:hAnsi="宋体" w:eastAsia="宋体" w:cs="宋体"/>
          <w:color w:val="000000"/>
          <w:sz w:val="24"/>
        </w:rPr>
        <w:t>附录 D 合同要求追踪矩阵</w:t>
      </w:r>
    </w:p>
    <w:p w14:paraId="0315BF74">
      <w:pPr>
        <w:spacing w:before="0" w:after="0" w:line="480" w:lineRule="exact"/>
        <w:ind w:left="0" w:firstLine="0"/>
      </w:pPr>
      <w:r>
        <w:rPr>
          <w:rFonts w:ascii="宋体" w:hAnsi="宋体" w:eastAsia="宋体" w:cs="宋体"/>
          <w:color w:val="000000"/>
          <w:sz w:val="24"/>
        </w:rPr>
        <w:t>附录 E 第一阶段交付与评审检查表</w:t>
      </w:r>
    </w:p>
    <w:p w14:paraId="7C72558D">
      <w:pPr>
        <w:spacing w:before="0" w:after="0" w:line="480" w:lineRule="exact"/>
        <w:ind w:firstLine="0"/>
      </w:pPr>
      <w:r>
        <w:rPr>
          <w:rFonts w:ascii="宋体" w:hAnsi="宋体" w:eastAsia="宋体" w:cs="宋体"/>
          <w:color w:val="000000"/>
          <w:sz w:val="24"/>
        </w:rPr>
        <w:br w:type="page"/>
      </w:r>
    </w:p>
    <w:p w14:paraId="3FD73283">
      <w:pPr>
        <w:pStyle w:val="3"/>
        <w:spacing w:line="480" w:lineRule="exact"/>
        <w:ind w:firstLine="0"/>
        <w:jc w:val="center"/>
      </w:pPr>
      <w:r>
        <w:rPr>
          <w:rFonts w:ascii="黑体" w:hAnsi="黑体" w:eastAsia="黑体" w:cs="黑体"/>
          <w:b/>
          <w:color w:val="000000"/>
          <w:sz w:val="28"/>
        </w:rPr>
        <w:t>摘要</w:t>
      </w:r>
      <w:bookmarkStart w:id="0" w:name="_GoBack"/>
      <w:bookmarkEnd w:id="0"/>
    </w:p>
    <w:p w14:paraId="225AE465">
      <w:pPr>
        <w:widowControl/>
        <w:spacing w:before="0" w:after="0" w:line="480" w:lineRule="exact"/>
        <w:ind w:firstLine="480"/>
      </w:pPr>
      <w:r>
        <w:rPr>
          <w:rFonts w:ascii="宋体" w:hAnsi="宋体" w:eastAsia="宋体" w:cs="宋体"/>
          <w:color w:val="000000"/>
          <w:sz w:val="24"/>
        </w:rPr>
        <w:t>轨道交通客运装备的内装设计同时受车辆边界、功能分区、人机工程、材料工艺、品牌语言、运维安全和交付周期约束。传统方案往往依赖分散的图片、模型、说明文档和外部算法工具，设计意图、局部修改范围、生成参数与结果文件难以在同一项目上下文中追溯，造成重复上传、版本混淆、跨工具协同成本高以及算法结果难以沉淀复用等问题。</w:t>
      </w:r>
    </w:p>
    <w:p w14:paraId="1F2B3CBC">
      <w:pPr>
        <w:widowControl/>
        <w:spacing w:before="0" w:after="0" w:line="480" w:lineRule="exact"/>
        <w:ind w:firstLine="480"/>
      </w:pPr>
      <w:r>
        <w:rPr>
          <w:rFonts w:ascii="宋体" w:hAnsi="宋体" w:eastAsia="宋体" w:cs="宋体"/>
          <w:color w:val="000000"/>
          <w:sz w:val="24"/>
        </w:rPr>
        <w:t>本研究依据中车工业研究院有限公司与北京科技大学最新版《面向中车出口产品平台的客运装备内装模块化分区快速设计系统及关键技术研究—技术开发合同（26版）》及其技术规格书，以当前已构建的“客运装备内装模块化分区快速设计平台”为对象，围绕合同第一阶段“功能分区识别技术研究与平台总体架构设计”形成研究成果。报告提出“稳定平台框架 + 可替换外部能力适配器”的系统方案：平台以项目为数据隔离边界，以资产为跨能力交换协议，以设计会话和持久化任务记录一次次设计推演，通过 PostgreSQL 保存用户、权限、项目、资产元数据、任务、通知、审计和会话关系，通过 MinIO/S3 私有桶保存图片、视频、音频、文档、三维模型、模型文件与压缩包，并由 Nitro/H3 平台 API 统一实施身份认证、角色权限、项目范围、参数校验、对象存储控制和审计留痕。</w:t>
      </w:r>
    </w:p>
    <w:p w14:paraId="519E848A">
      <w:pPr>
        <w:widowControl/>
        <w:spacing w:before="0" w:after="0" w:line="480" w:lineRule="exact"/>
        <w:ind w:firstLine="480"/>
      </w:pPr>
      <w:r>
        <w:rPr>
          <w:rFonts w:ascii="宋体" w:hAnsi="宋体" w:eastAsia="宋体" w:cs="宋体"/>
          <w:color w:val="000000"/>
          <w:sz w:val="24"/>
        </w:rPr>
        <w:t>围绕“内装模块分区识别”，当前系统形成了人工在环、可工程落地的分区标注闭环：设计人员在客室或零部件图像上以自由画笔、框选、色块和 1—6 编号描述座椅、扶手、地板、侧墙、顶板、行李架等编辑目标；浏览器生成带标记的 PNG 快照，同时保留标记前原图；后端校验标记图与原始资产的派生关系和输入位置；Worker 将标记协议物化到只读版本化的 ComfyUI 工作流；结果以可对比、可入库、可深化的方式返回设计会话。该路径把“识别对象—编辑区域—生成指令—输出资产”连接起来，但它不是独立的全自动语义分割算法。全自动内装部件检测、语义/实例分割及置信度校核属于后续研究方向，本报告对此不作已交付表述。</w:t>
      </w:r>
    </w:p>
    <w:p w14:paraId="505C2B04">
      <w:pPr>
        <w:widowControl/>
        <w:spacing w:before="0" w:after="0" w:line="480" w:lineRule="exact"/>
        <w:ind w:firstLine="480"/>
      </w:pPr>
      <w:r>
        <w:rPr>
          <w:rFonts w:ascii="宋体" w:hAnsi="宋体" w:eastAsia="宋体" w:cs="宋体"/>
          <w:color w:val="000000"/>
          <w:sz w:val="24"/>
        </w:rPr>
        <w:t>围绕“快速设计”，合同要求以模块化、参数化和规则化为基础，研究参数模板、规则引擎、约束检查、方案检索、向量相似度匹配、多目标评价和跨区域优化。本报告将其分解为“四级模块对象—多模态分区识别—参数化方案生成—显式约束过滤—跨区域协同优化—方案评价入库—平台接口交付”的技术路线。当前系统已形成客室零部件、CMF、客室效果和报告生成四类业务模式，接入 18 项版本化 ComfyUI 工作流，并提供局部重绘、多图融合、镜头控制、多视图生三维、图像理解、放大修复、LoRA 训练和 DOCX/PPTX/Markdown 报告生成等链路；专用模块库、规则引擎、向量检索、多目标优化器及中车既有产品平台的专用接口仍属于后续阶段建设内容，不作为当前已实现能力。</w:t>
      </w:r>
    </w:p>
    <w:p w14:paraId="566239FD">
      <w:pPr>
        <w:widowControl/>
        <w:spacing w:before="0" w:after="0" w:line="480" w:lineRule="exact"/>
        <w:ind w:firstLine="480"/>
        <w:jc w:val="left"/>
      </w:pPr>
      <w:r>
        <w:rPr>
          <w:rFonts w:ascii="宋体" w:hAnsi="宋体" w:eastAsia="宋体" w:cs="宋体"/>
          <w:color w:val="000000"/>
          <w:sz w:val="24"/>
        </w:rPr>
        <w:t xml:space="preserve">当前代码基线包含 31 个顺序迁移、41 个主要业务表、103 个 </w:t>
      </w:r>
      <w:r>
        <w:rPr>
          <w:rFonts w:ascii="宋体" w:hAnsi="宋体" w:eastAsia="宋体" w:cs="宋体"/>
          <w:color w:val="000000"/>
          <w:sz w:val="24"/>
          <w:shd w:val="clear" w:fill="EDF1F5"/>
        </w:rPr>
        <w:t>/api/v1</w:t>
      </w:r>
      <w:r>
        <w:rPr>
          <w:rFonts w:ascii="宋体" w:hAnsi="宋体" w:eastAsia="宋体" w:cs="宋体"/>
          <w:color w:val="000000"/>
          <w:sz w:val="24"/>
        </w:rPr>
        <w:t xml:space="preserve"> 文件式路由。V1.2 沿用 V1.1 编制时重新执行 </w:t>
      </w:r>
      <w:r>
        <w:rPr>
          <w:rFonts w:ascii="宋体" w:hAnsi="宋体" w:eastAsia="宋体" w:cs="宋体"/>
          <w:color w:val="000000"/>
          <w:sz w:val="24"/>
          <w:shd w:val="clear" w:fill="EDF1F5"/>
        </w:rPr>
        <w:t>pnpm typecheck:rail</w:t>
      </w:r>
      <w:r>
        <w:rPr>
          <w:rFonts w:ascii="宋体" w:hAnsi="宋体" w:eastAsia="宋体" w:cs="宋体"/>
          <w:color w:val="000000"/>
          <w:sz w:val="24"/>
        </w:rPr>
        <w:t xml:space="preserve"> 和 </w:t>
      </w:r>
      <w:r>
        <w:rPr>
          <w:rFonts w:ascii="宋体" w:hAnsi="宋体" w:eastAsia="宋体" w:cs="宋体"/>
          <w:color w:val="000000"/>
          <w:sz w:val="24"/>
          <w:shd w:val="clear" w:fill="EDF1F5"/>
        </w:rPr>
        <w:t>pnpm test:rail</w:t>
      </w:r>
      <w:r>
        <w:rPr>
          <w:rFonts w:ascii="宋体" w:hAnsi="宋体" w:eastAsia="宋体" w:cs="宋体"/>
          <w:color w:val="000000"/>
          <w:sz w:val="24"/>
        </w:rPr>
        <w:t>，类型检查通过，平台 API 26 个测试文件、87 项测试和 Web 10 个测试文件、41 项测试全部通过，当前单元测试通过率为 100%。该结果不能替代合同最终要求的三级测试、总体测试用例通过率不低于 99%、无严重及以上缺陷、第三方检测和甲方专家评审；真实 PostgreSQL/MinIO 集成、浏览器全量验收、既有产品平台联调及真实 GPU 推理未在本轮重跑，均列入后续阶段验收计划。</w:t>
      </w:r>
    </w:p>
    <w:p w14:paraId="3AB3824A">
      <w:pPr>
        <w:widowControl/>
        <w:spacing w:before="0" w:after="0" w:line="480" w:lineRule="exact"/>
        <w:ind w:firstLine="480"/>
      </w:pPr>
      <w:r>
        <w:rPr>
          <w:rFonts w:ascii="宋体" w:hAnsi="宋体" w:eastAsia="宋体" w:cs="宋体"/>
          <w:color w:val="000000"/>
          <w:sz w:val="24"/>
        </w:rPr>
        <w:t>研究表明，当前系统已经完成从需求输入、分区/遮罩标记、外部能力执行、结果暂存、项目资产入库、跨能力深化、任务追踪到报告交付的基础工程闭环，能够支撑合同第一阶段的技术路径论证与总体架构设计。后续阶段应在该底座上补齐客室专用自动识别、四级模块知识模型、工程约束、跨区域优化、方案评价、既有产品平台接口和完整验收证据，最终满足系统指令交互正常、业务流程完整流转、任务真实执行以及成果齐全规范的合同要求。</w:t>
      </w:r>
    </w:p>
    <w:p w14:paraId="6776BA6B">
      <w:pPr>
        <w:widowControl/>
        <w:spacing w:before="0" w:after="0" w:line="480" w:lineRule="exact"/>
        <w:ind w:firstLine="480"/>
      </w:pPr>
      <w:r>
        <w:rPr>
          <w:rFonts w:ascii="宋体" w:hAnsi="宋体" w:eastAsia="宋体" w:cs="宋体"/>
          <w:color w:val="000000"/>
          <w:sz w:val="24"/>
        </w:rPr>
        <w:t>关键词：轨道交通；客运装备；客室内装；模块分区；人工在环识别；生成式设计；ComfyUI；项目资产；任务血缘；快速设计</w:t>
      </w:r>
    </w:p>
    <w:p w14:paraId="21C5E2CA">
      <w:pPr>
        <w:pStyle w:val="3"/>
        <w:spacing w:line="480" w:lineRule="exact"/>
        <w:ind w:firstLine="0"/>
      </w:pPr>
      <w:r>
        <w:rPr>
          <w:rFonts w:ascii="黑体" w:hAnsi="黑体" w:eastAsia="黑体" w:cs="黑体"/>
          <w:b/>
          <w:color w:val="000000"/>
          <w:sz w:val="28"/>
        </w:rPr>
        <w:t>一、编制说明与研究依据</w:t>
      </w:r>
    </w:p>
    <w:p w14:paraId="2A7654DD">
      <w:pPr>
        <w:pStyle w:val="4"/>
        <w:spacing w:line="480" w:lineRule="exact"/>
        <w:ind w:firstLine="0"/>
      </w:pPr>
      <w:r>
        <w:rPr>
          <w:rFonts w:ascii="KaiTi" w:hAnsi="KaiTi" w:eastAsia="楷体" w:cs="KaiTi"/>
          <w:b w:val="0"/>
          <w:color w:val="000000"/>
          <w:sz w:val="28"/>
        </w:rPr>
        <w:t>（一）报告目的</w:t>
      </w:r>
    </w:p>
    <w:p w14:paraId="581D791B">
      <w:pPr>
        <w:widowControl/>
        <w:spacing w:before="0" w:after="0" w:line="480" w:lineRule="exact"/>
        <w:ind w:firstLine="480"/>
      </w:pPr>
      <w:r>
        <w:rPr>
          <w:rFonts w:ascii="宋体" w:hAnsi="宋体" w:eastAsia="宋体" w:cs="宋体"/>
          <w:color w:val="000000"/>
          <w:sz w:val="24"/>
        </w:rPr>
        <w:t>本报告对应合同第一阶段成果“基于轨道交通客运装备的内装模块分区识别与快速设计系统构建研究报告”1 份，计划完成标志为通过甲方验收，合同交付时间为 2026 年 9 月 30 日、交付地点为北京。报告系统说明功能分区识别、多模态识别与分区设计、快速设计算法与优化、跨区域优化、平台总体架构、工程实现、验证策略和后续工作，既描述产品可见功能，也说明支撑功能的 API、数据库、对象存储、Worker、适配器和质量门禁，避免仅凭页面截图判断系统完成度。</w:t>
      </w:r>
    </w:p>
    <w:p w14:paraId="7388D5B3">
      <w:pPr>
        <w:widowControl/>
        <w:spacing w:before="0" w:after="0" w:line="480" w:lineRule="exact"/>
        <w:ind w:firstLine="480"/>
      </w:pPr>
      <w:r>
        <w:rPr>
          <w:rFonts w:ascii="宋体" w:hAnsi="宋体" w:eastAsia="宋体" w:cs="宋体"/>
          <w:color w:val="000000"/>
          <w:sz w:val="24"/>
        </w:rPr>
        <w:t>本报告不是第二阶段“快速设计系统 1 套”、第三阶段“源代码 1 套、使用手册 1 份及软件著作权 3 项”的替代交付件，也不以研究方案文字替代尚未完成的功能。所有完成度均按“当前代码已实现、已形成技术方案、依赖外部条件、后续阶段建设”四种状态标记。</w:t>
      </w:r>
    </w:p>
    <w:p w14:paraId="50F1590D">
      <w:pPr>
        <w:pStyle w:val="4"/>
        <w:spacing w:line="480" w:lineRule="exact"/>
        <w:ind w:firstLine="0"/>
      </w:pPr>
      <w:r>
        <w:rPr>
          <w:rFonts w:ascii="KaiTi" w:hAnsi="KaiTi" w:eastAsia="楷体" w:cs="KaiTi"/>
          <w:b w:val="0"/>
          <w:color w:val="000000"/>
          <w:sz w:val="28"/>
        </w:rPr>
        <w:t>（二）合同依据与成果定位</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233"/>
        <w:gridCol w:w="6839"/>
      </w:tblGrid>
      <w:tr w14:paraId="4E6EDC5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233" w:type="dxa"/>
            <w:shd w:val="clear" w:color="auto" w:fill="F4F6F9"/>
            <w:tcMar>
              <w:top w:w="60" w:type="dxa"/>
              <w:left w:w="100" w:type="dxa"/>
              <w:bottom w:w="60" w:type="dxa"/>
              <w:right w:w="100" w:type="dxa"/>
            </w:tcMar>
            <w:vAlign w:val="center"/>
          </w:tcPr>
          <w:p w14:paraId="7F179A7A">
            <w:pPr>
              <w:spacing w:before="0" w:after="0" w:line="480" w:lineRule="exact"/>
              <w:ind w:firstLine="0"/>
              <w:jc w:val="left"/>
            </w:pPr>
            <w:r>
              <w:rPr>
                <w:rFonts w:ascii="宋体" w:hAnsi="宋体" w:eastAsia="宋体" w:cs="宋体"/>
                <w:b/>
                <w:color w:val="000000"/>
                <w:sz w:val="24"/>
              </w:rPr>
              <w:t>合同字段</w:t>
            </w:r>
          </w:p>
        </w:tc>
        <w:tc>
          <w:tcPr>
            <w:tcW w:w="6839" w:type="dxa"/>
            <w:shd w:val="clear" w:color="auto" w:fill="F4F6F9"/>
            <w:tcMar>
              <w:top w:w="60" w:type="dxa"/>
              <w:left w:w="100" w:type="dxa"/>
              <w:bottom w:w="60" w:type="dxa"/>
              <w:right w:w="100" w:type="dxa"/>
            </w:tcMar>
            <w:vAlign w:val="center"/>
          </w:tcPr>
          <w:p w14:paraId="67886E06">
            <w:pPr>
              <w:spacing w:before="0" w:after="0" w:line="480" w:lineRule="exact"/>
              <w:ind w:firstLine="0"/>
              <w:jc w:val="left"/>
            </w:pPr>
            <w:r>
              <w:rPr>
                <w:rFonts w:ascii="宋体" w:hAnsi="宋体" w:eastAsia="宋体" w:cs="宋体"/>
                <w:b/>
                <w:color w:val="000000"/>
                <w:sz w:val="24"/>
              </w:rPr>
              <w:t>本报告采用的信息</w:t>
            </w:r>
          </w:p>
        </w:tc>
      </w:tr>
      <w:tr w14:paraId="023AAD1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6EA7A75E">
            <w:pPr>
              <w:spacing w:before="0" w:after="0" w:line="480" w:lineRule="exact"/>
              <w:ind w:firstLine="0"/>
              <w:jc w:val="left"/>
            </w:pPr>
            <w:r>
              <w:rPr>
                <w:rFonts w:ascii="宋体" w:hAnsi="宋体" w:eastAsia="宋体" w:cs="宋体"/>
                <w:color w:val="000000"/>
                <w:sz w:val="24"/>
              </w:rPr>
              <w:t>项目名称</w:t>
            </w:r>
          </w:p>
        </w:tc>
        <w:tc>
          <w:tcPr>
            <w:tcW w:w="6839" w:type="dxa"/>
            <w:tcMar>
              <w:top w:w="60" w:type="dxa"/>
              <w:left w:w="100" w:type="dxa"/>
              <w:bottom w:w="60" w:type="dxa"/>
              <w:right w:w="100" w:type="dxa"/>
            </w:tcMar>
            <w:vAlign w:val="center"/>
          </w:tcPr>
          <w:p w14:paraId="03977BCE">
            <w:pPr>
              <w:spacing w:before="0" w:after="0" w:line="480" w:lineRule="exact"/>
              <w:ind w:firstLine="0"/>
              <w:jc w:val="left"/>
            </w:pPr>
            <w:r>
              <w:rPr>
                <w:rFonts w:ascii="宋体" w:hAnsi="宋体" w:eastAsia="宋体" w:cs="宋体"/>
                <w:color w:val="000000"/>
                <w:sz w:val="24"/>
              </w:rPr>
              <w:t>面向中车出口产品平台的客运装备内装模块化分区快速设计系统及关键技术研究</w:t>
            </w:r>
          </w:p>
        </w:tc>
      </w:tr>
      <w:tr w14:paraId="77EE44DE">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21600E39">
            <w:pPr>
              <w:spacing w:before="0" w:after="0" w:line="480" w:lineRule="exact"/>
              <w:ind w:firstLine="0"/>
              <w:jc w:val="left"/>
            </w:pPr>
            <w:r>
              <w:rPr>
                <w:rFonts w:ascii="宋体" w:hAnsi="宋体" w:eastAsia="宋体" w:cs="宋体"/>
                <w:color w:val="000000"/>
                <w:sz w:val="24"/>
              </w:rPr>
              <w:t>委托方</w:t>
            </w:r>
          </w:p>
        </w:tc>
        <w:tc>
          <w:tcPr>
            <w:tcW w:w="6839" w:type="dxa"/>
            <w:tcMar>
              <w:top w:w="60" w:type="dxa"/>
              <w:left w:w="100" w:type="dxa"/>
              <w:bottom w:w="60" w:type="dxa"/>
              <w:right w:w="100" w:type="dxa"/>
            </w:tcMar>
            <w:vAlign w:val="center"/>
          </w:tcPr>
          <w:p w14:paraId="7748F4C2">
            <w:pPr>
              <w:spacing w:before="0" w:after="0" w:line="480" w:lineRule="exact"/>
              <w:ind w:firstLine="0"/>
              <w:jc w:val="left"/>
            </w:pPr>
            <w:r>
              <w:rPr>
                <w:rFonts w:ascii="宋体" w:hAnsi="宋体" w:eastAsia="宋体" w:cs="宋体"/>
                <w:color w:val="000000"/>
                <w:sz w:val="24"/>
              </w:rPr>
              <w:t>中车工业研究院有限公司</w:t>
            </w:r>
          </w:p>
        </w:tc>
      </w:tr>
      <w:tr w14:paraId="694A6F1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742D9B12">
            <w:pPr>
              <w:spacing w:before="0" w:after="0" w:line="480" w:lineRule="exact"/>
              <w:ind w:firstLine="0"/>
              <w:jc w:val="left"/>
            </w:pPr>
            <w:r>
              <w:rPr>
                <w:rFonts w:ascii="宋体" w:hAnsi="宋体" w:eastAsia="宋体" w:cs="宋体"/>
                <w:color w:val="000000"/>
                <w:sz w:val="24"/>
              </w:rPr>
              <w:t>受托方</w:t>
            </w:r>
          </w:p>
        </w:tc>
        <w:tc>
          <w:tcPr>
            <w:tcW w:w="6839" w:type="dxa"/>
            <w:tcMar>
              <w:top w:w="60" w:type="dxa"/>
              <w:left w:w="100" w:type="dxa"/>
              <w:bottom w:w="60" w:type="dxa"/>
              <w:right w:w="100" w:type="dxa"/>
            </w:tcMar>
            <w:vAlign w:val="center"/>
          </w:tcPr>
          <w:p w14:paraId="733E4657">
            <w:pPr>
              <w:spacing w:before="0" w:after="0" w:line="480" w:lineRule="exact"/>
              <w:ind w:firstLine="0"/>
              <w:jc w:val="left"/>
            </w:pPr>
            <w:r>
              <w:rPr>
                <w:rFonts w:ascii="宋体" w:hAnsi="宋体" w:eastAsia="宋体" w:cs="宋体"/>
                <w:color w:val="000000"/>
                <w:sz w:val="24"/>
              </w:rPr>
              <w:t>北京科技大学</w:t>
            </w:r>
          </w:p>
        </w:tc>
      </w:tr>
      <w:tr w14:paraId="308E547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3AF7B3CC">
            <w:pPr>
              <w:spacing w:before="0" w:after="0" w:line="480" w:lineRule="exact"/>
              <w:ind w:firstLine="0"/>
              <w:jc w:val="left"/>
            </w:pPr>
            <w:r>
              <w:rPr>
                <w:rFonts w:ascii="宋体" w:hAnsi="宋体" w:eastAsia="宋体" w:cs="宋体"/>
                <w:color w:val="000000"/>
                <w:sz w:val="24"/>
              </w:rPr>
              <w:t>合同文件</w:t>
            </w:r>
          </w:p>
        </w:tc>
        <w:tc>
          <w:tcPr>
            <w:tcW w:w="6839" w:type="dxa"/>
            <w:tcMar>
              <w:top w:w="60" w:type="dxa"/>
              <w:left w:w="100" w:type="dxa"/>
              <w:bottom w:w="60" w:type="dxa"/>
              <w:right w:w="100" w:type="dxa"/>
            </w:tcMar>
            <w:vAlign w:val="center"/>
          </w:tcPr>
          <w:p w14:paraId="572DE0F9">
            <w:pPr>
              <w:spacing w:before="0" w:after="0" w:line="480" w:lineRule="exact"/>
              <w:ind w:firstLine="0"/>
              <w:jc w:val="left"/>
            </w:pPr>
            <w:r>
              <w:rPr>
                <w:rFonts w:ascii="宋体" w:hAnsi="宋体" w:eastAsia="宋体" w:cs="宋体"/>
                <w:color w:val="000000"/>
                <w:sz w:val="24"/>
              </w:rPr>
              <w:t>技术开发合同（26版）及附件技术规格书</w:t>
            </w:r>
          </w:p>
        </w:tc>
      </w:tr>
      <w:tr w14:paraId="0E7BB4E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3BC2535E">
            <w:pPr>
              <w:spacing w:before="0" w:after="0" w:line="480" w:lineRule="exact"/>
              <w:ind w:firstLine="0"/>
              <w:jc w:val="left"/>
            </w:pPr>
            <w:r>
              <w:rPr>
                <w:rFonts w:ascii="宋体" w:hAnsi="宋体" w:eastAsia="宋体" w:cs="宋体"/>
                <w:color w:val="000000"/>
                <w:sz w:val="24"/>
              </w:rPr>
              <w:t>合同编号</w:t>
            </w:r>
          </w:p>
        </w:tc>
        <w:tc>
          <w:tcPr>
            <w:tcW w:w="6839" w:type="dxa"/>
            <w:tcMar>
              <w:top w:w="60" w:type="dxa"/>
              <w:left w:w="100" w:type="dxa"/>
              <w:bottom w:w="60" w:type="dxa"/>
              <w:right w:w="100" w:type="dxa"/>
            </w:tcMar>
            <w:vAlign w:val="center"/>
          </w:tcPr>
          <w:p w14:paraId="274B9BC6">
            <w:pPr>
              <w:spacing w:before="0" w:after="0" w:line="480" w:lineRule="exact"/>
              <w:ind w:firstLine="0"/>
              <w:jc w:val="left"/>
            </w:pPr>
            <w:r>
              <w:rPr>
                <w:rFonts w:ascii="宋体" w:hAnsi="宋体" w:eastAsia="宋体" w:cs="宋体"/>
                <w:color w:val="000000"/>
                <w:sz w:val="24"/>
              </w:rPr>
              <w:t>合同文件当前未填写，待双方确认</w:t>
            </w:r>
          </w:p>
        </w:tc>
      </w:tr>
      <w:tr w14:paraId="5A8CAF9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0B64A9E1">
            <w:pPr>
              <w:spacing w:before="0" w:after="0" w:line="480" w:lineRule="exact"/>
              <w:ind w:firstLine="0"/>
              <w:jc w:val="left"/>
            </w:pPr>
            <w:r>
              <w:rPr>
                <w:rFonts w:ascii="宋体" w:hAnsi="宋体" w:eastAsia="宋体" w:cs="宋体"/>
                <w:color w:val="000000"/>
                <w:sz w:val="24"/>
              </w:rPr>
              <w:t>第一阶段工作</w:t>
            </w:r>
          </w:p>
        </w:tc>
        <w:tc>
          <w:tcPr>
            <w:tcW w:w="6839" w:type="dxa"/>
            <w:tcMar>
              <w:top w:w="60" w:type="dxa"/>
              <w:left w:w="100" w:type="dxa"/>
              <w:bottom w:w="60" w:type="dxa"/>
              <w:right w:w="100" w:type="dxa"/>
            </w:tcMar>
            <w:vAlign w:val="center"/>
          </w:tcPr>
          <w:p w14:paraId="658B03FF">
            <w:pPr>
              <w:spacing w:before="0" w:after="0" w:line="480" w:lineRule="exact"/>
              <w:ind w:firstLine="0"/>
              <w:jc w:val="left"/>
            </w:pPr>
            <w:r>
              <w:rPr>
                <w:rFonts w:ascii="宋体" w:hAnsi="宋体" w:eastAsia="宋体" w:cs="宋体"/>
                <w:color w:val="000000"/>
                <w:sz w:val="24"/>
              </w:rPr>
              <w:t>内装模块功能分区识别技术研究与平台总体架构设计</w:t>
            </w:r>
          </w:p>
        </w:tc>
      </w:tr>
      <w:tr w14:paraId="5AE2A1E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02816406">
            <w:pPr>
              <w:spacing w:before="0" w:after="0" w:line="480" w:lineRule="exact"/>
              <w:ind w:firstLine="0"/>
              <w:jc w:val="left"/>
            </w:pPr>
            <w:r>
              <w:rPr>
                <w:rFonts w:ascii="宋体" w:hAnsi="宋体" w:eastAsia="宋体" w:cs="宋体"/>
                <w:color w:val="000000"/>
                <w:sz w:val="24"/>
              </w:rPr>
              <w:t>第一阶段成果</w:t>
            </w:r>
          </w:p>
        </w:tc>
        <w:tc>
          <w:tcPr>
            <w:tcW w:w="6839" w:type="dxa"/>
            <w:tcMar>
              <w:top w:w="60" w:type="dxa"/>
              <w:left w:w="100" w:type="dxa"/>
              <w:bottom w:w="60" w:type="dxa"/>
              <w:right w:w="100" w:type="dxa"/>
            </w:tcMar>
            <w:vAlign w:val="center"/>
          </w:tcPr>
          <w:p w14:paraId="1E6EEE66">
            <w:pPr>
              <w:spacing w:before="0" w:after="0" w:line="480" w:lineRule="exact"/>
              <w:ind w:firstLine="0"/>
              <w:jc w:val="left"/>
            </w:pPr>
            <w:r>
              <w:rPr>
                <w:rFonts w:ascii="宋体" w:hAnsi="宋体" w:eastAsia="宋体" w:cs="宋体"/>
                <w:color w:val="000000"/>
                <w:sz w:val="24"/>
              </w:rPr>
              <w:t>本研究报告 1 份，纸质文件与电子文件</w:t>
            </w:r>
          </w:p>
        </w:tc>
      </w:tr>
      <w:tr w14:paraId="23EBC4F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0B8A87D2">
            <w:pPr>
              <w:spacing w:before="0" w:after="0" w:line="480" w:lineRule="exact"/>
              <w:ind w:firstLine="0"/>
              <w:jc w:val="left"/>
            </w:pPr>
            <w:r>
              <w:rPr>
                <w:rFonts w:ascii="宋体" w:hAnsi="宋体" w:eastAsia="宋体" w:cs="宋体"/>
                <w:color w:val="000000"/>
                <w:sz w:val="24"/>
              </w:rPr>
              <w:t>第一阶段交付</w:t>
            </w:r>
          </w:p>
        </w:tc>
        <w:tc>
          <w:tcPr>
            <w:tcW w:w="6839" w:type="dxa"/>
            <w:tcMar>
              <w:top w:w="60" w:type="dxa"/>
              <w:left w:w="100" w:type="dxa"/>
              <w:bottom w:w="60" w:type="dxa"/>
              <w:right w:w="100" w:type="dxa"/>
            </w:tcMar>
            <w:vAlign w:val="center"/>
          </w:tcPr>
          <w:p w14:paraId="61C4556E">
            <w:pPr>
              <w:spacing w:before="0" w:after="0" w:line="480" w:lineRule="exact"/>
              <w:ind w:firstLine="0"/>
              <w:jc w:val="left"/>
            </w:pPr>
            <w:r>
              <w:rPr>
                <w:rFonts w:ascii="宋体" w:hAnsi="宋体" w:eastAsia="宋体" w:cs="宋体"/>
                <w:color w:val="000000"/>
                <w:sz w:val="24"/>
              </w:rPr>
              <w:t>2026 年 9 月 30 日前，北京，甲方专家评审</w:t>
            </w:r>
          </w:p>
        </w:tc>
      </w:tr>
      <w:tr w14:paraId="1D4000C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33" w:type="dxa"/>
            <w:tcMar>
              <w:top w:w="60" w:type="dxa"/>
              <w:left w:w="100" w:type="dxa"/>
              <w:bottom w:w="60" w:type="dxa"/>
              <w:right w:w="100" w:type="dxa"/>
            </w:tcMar>
            <w:vAlign w:val="center"/>
          </w:tcPr>
          <w:p w14:paraId="7172425D">
            <w:pPr>
              <w:spacing w:before="0" w:after="0" w:line="480" w:lineRule="exact"/>
              <w:ind w:firstLine="0"/>
              <w:jc w:val="left"/>
            </w:pPr>
            <w:r>
              <w:rPr>
                <w:rFonts w:ascii="宋体" w:hAnsi="宋体" w:eastAsia="宋体" w:cs="宋体"/>
                <w:color w:val="000000"/>
                <w:sz w:val="24"/>
              </w:rPr>
              <w:t>合同文件校验</w:t>
            </w:r>
          </w:p>
        </w:tc>
        <w:tc>
          <w:tcPr>
            <w:tcW w:w="6839" w:type="dxa"/>
            <w:tcMar>
              <w:top w:w="60" w:type="dxa"/>
              <w:left w:w="100" w:type="dxa"/>
              <w:bottom w:w="60" w:type="dxa"/>
              <w:right w:w="100" w:type="dxa"/>
            </w:tcMar>
            <w:vAlign w:val="center"/>
          </w:tcPr>
          <w:p w14:paraId="317552A7">
            <w:pPr>
              <w:spacing w:before="0" w:after="0" w:line="480" w:lineRule="exact"/>
              <w:ind w:firstLine="0"/>
              <w:jc w:val="left"/>
            </w:pPr>
            <w:r>
              <w:rPr>
                <w:rFonts w:ascii="宋体" w:hAnsi="宋体" w:eastAsia="宋体" w:cs="宋体"/>
                <w:color w:val="000000"/>
                <w:sz w:val="24"/>
              </w:rPr>
              <w:t>SHA-256：</w:t>
            </w:r>
            <w:r>
              <w:rPr>
                <w:rFonts w:ascii="宋体" w:hAnsi="宋体" w:eastAsia="宋体" w:cs="宋体"/>
                <w:color w:val="000000"/>
                <w:sz w:val="24"/>
                <w:shd w:val="clear" w:fill="EDF1F5"/>
              </w:rPr>
              <w:t>1c0d1e8df8721f6d86f15787dbf881df9542493338af5445bfe3c6f21b540fa3</w:t>
            </w:r>
          </w:p>
        </w:tc>
      </w:tr>
    </w:tbl>
    <w:p w14:paraId="1F4A7CD2">
      <w:pPr>
        <w:spacing w:before="0" w:after="0" w:line="480" w:lineRule="exact"/>
        <w:ind w:firstLine="0"/>
      </w:pPr>
    </w:p>
    <w:p w14:paraId="0787DFA0">
      <w:pPr>
        <w:widowControl/>
        <w:spacing w:before="0" w:after="0" w:line="480" w:lineRule="exact"/>
        <w:ind w:firstLine="480"/>
      </w:pPr>
      <w:r>
        <w:rPr>
          <w:rFonts w:ascii="宋体" w:hAnsi="宋体" w:eastAsia="宋体" w:cs="宋体"/>
          <w:color w:val="000000"/>
          <w:sz w:val="24"/>
        </w:rPr>
        <w:t>合同正文和附件技术规格书是本次改版的需求依据，原文件包含的联系人、电话、邮箱、地址、银行账户和价款等非技术信息不在本研究报告中复述。合同对研究开发成果另有保密、知识产权和品牌使用要求，本报告仅提炼对技术方案、交付和过程治理有直接影响的内容。</w:t>
      </w:r>
    </w:p>
    <w:p w14:paraId="7DF8E588">
      <w:pPr>
        <w:pStyle w:val="4"/>
        <w:spacing w:line="480" w:lineRule="exact"/>
        <w:ind w:firstLine="0"/>
      </w:pPr>
      <w:r>
        <w:rPr>
          <w:rFonts w:ascii="KaiTi" w:hAnsi="KaiTi" w:eastAsia="楷体" w:cs="KaiTi"/>
          <w:b w:val="0"/>
          <w:color w:val="000000"/>
          <w:sz w:val="28"/>
        </w:rPr>
        <w:t>（三）代码版本基线</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4536"/>
        <w:gridCol w:w="4536"/>
      </w:tblGrid>
      <w:tr w14:paraId="0BCD2E4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4536" w:type="dxa"/>
            <w:shd w:val="clear" w:color="auto" w:fill="F4F6F9"/>
            <w:tcMar>
              <w:top w:w="60" w:type="dxa"/>
              <w:left w:w="100" w:type="dxa"/>
              <w:bottom w:w="60" w:type="dxa"/>
              <w:right w:w="100" w:type="dxa"/>
            </w:tcMar>
            <w:vAlign w:val="center"/>
          </w:tcPr>
          <w:p w14:paraId="74799641">
            <w:pPr>
              <w:spacing w:before="0" w:after="0" w:line="480" w:lineRule="exact"/>
              <w:ind w:firstLine="0"/>
              <w:jc w:val="left"/>
            </w:pPr>
            <w:r>
              <w:rPr>
                <w:rFonts w:ascii="宋体" w:hAnsi="宋体" w:eastAsia="宋体" w:cs="宋体"/>
                <w:b/>
                <w:color w:val="000000"/>
                <w:sz w:val="24"/>
              </w:rPr>
              <w:t>基线字段</w:t>
            </w:r>
          </w:p>
        </w:tc>
        <w:tc>
          <w:tcPr>
            <w:tcW w:w="4536" w:type="dxa"/>
            <w:shd w:val="clear" w:color="auto" w:fill="F4F6F9"/>
            <w:tcMar>
              <w:top w:w="60" w:type="dxa"/>
              <w:left w:w="100" w:type="dxa"/>
              <w:bottom w:w="60" w:type="dxa"/>
              <w:right w:w="100" w:type="dxa"/>
            </w:tcMar>
            <w:vAlign w:val="center"/>
          </w:tcPr>
          <w:p w14:paraId="77C13AE2">
            <w:pPr>
              <w:spacing w:before="0" w:after="0" w:line="480" w:lineRule="exact"/>
              <w:ind w:firstLine="0"/>
              <w:jc w:val="left"/>
            </w:pPr>
            <w:r>
              <w:rPr>
                <w:rFonts w:ascii="宋体" w:hAnsi="宋体" w:eastAsia="宋体" w:cs="宋体"/>
                <w:b/>
                <w:color w:val="000000"/>
                <w:sz w:val="24"/>
              </w:rPr>
              <w:t>本版记录</w:t>
            </w:r>
          </w:p>
        </w:tc>
      </w:tr>
      <w:tr w14:paraId="65D5958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37957924">
            <w:pPr>
              <w:spacing w:before="0" w:after="0" w:line="480" w:lineRule="exact"/>
              <w:ind w:firstLine="0"/>
              <w:jc w:val="left"/>
            </w:pPr>
            <w:r>
              <w:rPr>
                <w:rFonts w:ascii="宋体" w:hAnsi="宋体" w:eastAsia="宋体" w:cs="宋体"/>
                <w:color w:val="000000"/>
                <w:sz w:val="24"/>
              </w:rPr>
              <w:t>Git 分支</w:t>
            </w:r>
          </w:p>
        </w:tc>
        <w:tc>
          <w:tcPr>
            <w:tcW w:w="4536" w:type="dxa"/>
            <w:tcMar>
              <w:top w:w="60" w:type="dxa"/>
              <w:left w:w="100" w:type="dxa"/>
              <w:bottom w:w="60" w:type="dxa"/>
              <w:right w:w="100" w:type="dxa"/>
            </w:tcMar>
            <w:vAlign w:val="center"/>
          </w:tcPr>
          <w:p w14:paraId="1D8C50A3">
            <w:pPr>
              <w:spacing w:before="0" w:after="0" w:line="480" w:lineRule="exact"/>
              <w:ind w:firstLine="0"/>
              <w:jc w:val="left"/>
            </w:pPr>
            <w:r>
              <w:rPr>
                <w:rFonts w:ascii="宋体" w:hAnsi="宋体" w:eastAsia="宋体" w:cs="宋体"/>
                <w:color w:val="000000"/>
                <w:sz w:val="24"/>
                <w:shd w:val="clear" w:fill="EDF1F5"/>
              </w:rPr>
              <w:t>codex/client-feedback-white-shell-20260901</w:t>
            </w:r>
          </w:p>
        </w:tc>
      </w:tr>
      <w:tr w14:paraId="6CF7684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082A9500">
            <w:pPr>
              <w:spacing w:before="0" w:after="0" w:line="480" w:lineRule="exact"/>
              <w:ind w:firstLine="0"/>
              <w:jc w:val="left"/>
            </w:pPr>
            <w:r>
              <w:rPr>
                <w:rFonts w:ascii="宋体" w:hAnsi="宋体" w:eastAsia="宋体" w:cs="宋体"/>
                <w:color w:val="000000"/>
                <w:sz w:val="24"/>
              </w:rPr>
              <w:t>完整提交哈希</w:t>
            </w:r>
          </w:p>
        </w:tc>
        <w:tc>
          <w:tcPr>
            <w:tcW w:w="4536" w:type="dxa"/>
            <w:tcMar>
              <w:top w:w="60" w:type="dxa"/>
              <w:left w:w="100" w:type="dxa"/>
              <w:bottom w:w="60" w:type="dxa"/>
              <w:right w:w="100" w:type="dxa"/>
            </w:tcMar>
            <w:vAlign w:val="center"/>
          </w:tcPr>
          <w:p w14:paraId="3E812586">
            <w:pPr>
              <w:spacing w:before="0" w:after="0" w:line="480" w:lineRule="exact"/>
              <w:ind w:firstLine="0"/>
              <w:jc w:val="left"/>
            </w:pPr>
            <w:r>
              <w:rPr>
                <w:rFonts w:ascii="宋体" w:hAnsi="宋体" w:eastAsia="宋体" w:cs="宋体"/>
                <w:color w:val="000000"/>
                <w:sz w:val="24"/>
                <w:shd w:val="clear" w:fill="EDF1F5"/>
              </w:rPr>
              <w:t>51c4095ec269cde31b543dd6c8886802a9a8f452</w:t>
            </w:r>
          </w:p>
        </w:tc>
      </w:tr>
      <w:tr w14:paraId="05209A8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4582668F">
            <w:pPr>
              <w:spacing w:before="0" w:after="0" w:line="480" w:lineRule="exact"/>
              <w:ind w:firstLine="0"/>
              <w:jc w:val="left"/>
            </w:pPr>
            <w:r>
              <w:rPr>
                <w:rFonts w:ascii="宋体" w:hAnsi="宋体" w:eastAsia="宋体" w:cs="宋体"/>
                <w:color w:val="000000"/>
                <w:sz w:val="24"/>
              </w:rPr>
              <w:t>短提交哈希</w:t>
            </w:r>
          </w:p>
        </w:tc>
        <w:tc>
          <w:tcPr>
            <w:tcW w:w="4536" w:type="dxa"/>
            <w:tcMar>
              <w:top w:w="60" w:type="dxa"/>
              <w:left w:w="100" w:type="dxa"/>
              <w:bottom w:w="60" w:type="dxa"/>
              <w:right w:w="100" w:type="dxa"/>
            </w:tcMar>
            <w:vAlign w:val="center"/>
          </w:tcPr>
          <w:p w14:paraId="70F90304">
            <w:pPr>
              <w:spacing w:before="0" w:after="0" w:line="480" w:lineRule="exact"/>
              <w:ind w:firstLine="0"/>
              <w:jc w:val="left"/>
            </w:pPr>
            <w:r>
              <w:rPr>
                <w:rFonts w:ascii="宋体" w:hAnsi="宋体" w:eastAsia="宋体" w:cs="宋体"/>
                <w:color w:val="000000"/>
                <w:sz w:val="24"/>
                <w:shd w:val="clear" w:fill="EDF1F5"/>
              </w:rPr>
              <w:t>51c4095e</w:t>
            </w:r>
          </w:p>
        </w:tc>
      </w:tr>
      <w:tr w14:paraId="4C90B82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76357D28">
            <w:pPr>
              <w:spacing w:before="0" w:after="0" w:line="480" w:lineRule="exact"/>
              <w:ind w:firstLine="0"/>
              <w:jc w:val="left"/>
            </w:pPr>
            <w:r>
              <w:rPr>
                <w:rFonts w:ascii="宋体" w:hAnsi="宋体" w:eastAsia="宋体" w:cs="宋体"/>
                <w:color w:val="000000"/>
                <w:sz w:val="24"/>
              </w:rPr>
              <w:t>提交时间</w:t>
            </w:r>
          </w:p>
        </w:tc>
        <w:tc>
          <w:tcPr>
            <w:tcW w:w="4536" w:type="dxa"/>
            <w:tcMar>
              <w:top w:w="60" w:type="dxa"/>
              <w:left w:w="100" w:type="dxa"/>
              <w:bottom w:w="60" w:type="dxa"/>
              <w:right w:w="100" w:type="dxa"/>
            </w:tcMar>
            <w:vAlign w:val="center"/>
          </w:tcPr>
          <w:p w14:paraId="092F8FF8">
            <w:pPr>
              <w:spacing w:before="0" w:after="0" w:line="480" w:lineRule="exact"/>
              <w:ind w:firstLine="0"/>
              <w:jc w:val="left"/>
            </w:pPr>
            <w:r>
              <w:rPr>
                <w:rFonts w:ascii="宋体" w:hAnsi="宋体" w:eastAsia="宋体" w:cs="宋体"/>
                <w:color w:val="000000"/>
                <w:sz w:val="24"/>
              </w:rPr>
              <w:t>2026-09-01T21:19:51+08:00</w:t>
            </w:r>
          </w:p>
        </w:tc>
      </w:tr>
      <w:tr w14:paraId="45026AE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131E5F40">
            <w:pPr>
              <w:spacing w:before="0" w:after="0" w:line="480" w:lineRule="exact"/>
              <w:ind w:firstLine="0"/>
              <w:jc w:val="left"/>
            </w:pPr>
            <w:r>
              <w:rPr>
                <w:rFonts w:ascii="宋体" w:hAnsi="宋体" w:eastAsia="宋体" w:cs="宋体"/>
                <w:color w:val="000000"/>
                <w:sz w:val="24"/>
              </w:rPr>
              <w:t>提交标题</w:t>
            </w:r>
          </w:p>
        </w:tc>
        <w:tc>
          <w:tcPr>
            <w:tcW w:w="4536" w:type="dxa"/>
            <w:tcMar>
              <w:top w:w="60" w:type="dxa"/>
              <w:left w:w="100" w:type="dxa"/>
              <w:bottom w:w="60" w:type="dxa"/>
              <w:right w:w="100" w:type="dxa"/>
            </w:tcMar>
            <w:vAlign w:val="center"/>
          </w:tcPr>
          <w:p w14:paraId="5D78C78D">
            <w:pPr>
              <w:spacing w:before="0" w:after="0" w:line="480" w:lineRule="exact"/>
              <w:ind w:firstLine="0"/>
              <w:jc w:val="left"/>
            </w:pPr>
            <w:r>
              <w:rPr>
                <w:rFonts w:ascii="宋体" w:hAnsi="宋体" w:eastAsia="宋体" w:cs="宋体"/>
                <w:color w:val="000000"/>
                <w:sz w:val="24"/>
                <w:shd w:val="clear" w:fill="EDF1F5"/>
              </w:rPr>
              <w:t>fix(project): embed platform navigation into content canvas</w:t>
            </w:r>
          </w:p>
        </w:tc>
      </w:tr>
      <w:tr w14:paraId="0921455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3BF5E38B">
            <w:pPr>
              <w:spacing w:before="0" w:after="0" w:line="480" w:lineRule="exact"/>
              <w:ind w:firstLine="0"/>
              <w:jc w:val="left"/>
            </w:pPr>
            <w:r>
              <w:rPr>
                <w:rFonts w:ascii="宋体" w:hAnsi="宋体" w:eastAsia="宋体" w:cs="宋体"/>
                <w:color w:val="000000"/>
                <w:sz w:val="24"/>
              </w:rPr>
              <w:t>代码取证时间</w:t>
            </w:r>
          </w:p>
        </w:tc>
        <w:tc>
          <w:tcPr>
            <w:tcW w:w="4536" w:type="dxa"/>
            <w:tcMar>
              <w:top w:w="60" w:type="dxa"/>
              <w:left w:w="100" w:type="dxa"/>
              <w:bottom w:w="60" w:type="dxa"/>
              <w:right w:w="100" w:type="dxa"/>
            </w:tcMar>
            <w:vAlign w:val="center"/>
          </w:tcPr>
          <w:p w14:paraId="42169E88">
            <w:pPr>
              <w:spacing w:before="0" w:after="0" w:line="480" w:lineRule="exact"/>
              <w:ind w:firstLine="0"/>
              <w:jc w:val="left"/>
            </w:pPr>
            <w:r>
              <w:rPr>
                <w:rFonts w:ascii="宋体" w:hAnsi="宋体" w:eastAsia="宋体" w:cs="宋体"/>
                <w:color w:val="000000"/>
                <w:sz w:val="24"/>
              </w:rPr>
              <w:t>2026-09-03T14:40:10+08:00</w:t>
            </w:r>
          </w:p>
        </w:tc>
      </w:tr>
      <w:tr w14:paraId="59600F5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70D829B6">
            <w:pPr>
              <w:spacing w:before="0" w:after="0" w:line="480" w:lineRule="exact"/>
              <w:ind w:firstLine="0"/>
              <w:jc w:val="left"/>
            </w:pPr>
            <w:r>
              <w:rPr>
                <w:rFonts w:ascii="宋体" w:hAnsi="宋体" w:eastAsia="宋体" w:cs="宋体"/>
                <w:color w:val="000000"/>
                <w:sz w:val="24"/>
              </w:rPr>
              <w:t>取证时工作区状态</w:t>
            </w:r>
          </w:p>
        </w:tc>
        <w:tc>
          <w:tcPr>
            <w:tcW w:w="4536" w:type="dxa"/>
            <w:tcMar>
              <w:top w:w="60" w:type="dxa"/>
              <w:left w:w="100" w:type="dxa"/>
              <w:bottom w:w="60" w:type="dxa"/>
              <w:right w:w="100" w:type="dxa"/>
            </w:tcMar>
            <w:vAlign w:val="center"/>
          </w:tcPr>
          <w:p w14:paraId="6B126672">
            <w:pPr>
              <w:spacing w:before="0" w:after="0" w:line="480" w:lineRule="exact"/>
              <w:ind w:firstLine="0"/>
              <w:jc w:val="left"/>
            </w:pPr>
            <w:r>
              <w:rPr>
                <w:rFonts w:ascii="宋体" w:hAnsi="宋体" w:eastAsia="宋体" w:cs="宋体"/>
                <w:color w:val="000000"/>
                <w:sz w:val="24"/>
              </w:rPr>
              <w:t>仅有 V1.0 合同文档、文档索引和开发日志的未提交变更；应用代码、迁移和部署配置未修改</w:t>
            </w:r>
          </w:p>
        </w:tc>
      </w:tr>
      <w:tr w14:paraId="793CF42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66324A45">
            <w:pPr>
              <w:spacing w:before="0" w:after="0" w:line="480" w:lineRule="exact"/>
              <w:ind w:firstLine="0"/>
              <w:jc w:val="left"/>
            </w:pPr>
            <w:r>
              <w:rPr>
                <w:rFonts w:ascii="宋体" w:hAnsi="宋体" w:eastAsia="宋体" w:cs="宋体"/>
                <w:color w:val="000000"/>
                <w:sz w:val="24"/>
              </w:rPr>
              <w:t>远程仓库</w:t>
            </w:r>
          </w:p>
        </w:tc>
        <w:tc>
          <w:tcPr>
            <w:tcW w:w="4536" w:type="dxa"/>
            <w:tcMar>
              <w:top w:w="60" w:type="dxa"/>
              <w:left w:w="100" w:type="dxa"/>
              <w:bottom w:w="60" w:type="dxa"/>
              <w:right w:w="100" w:type="dxa"/>
            </w:tcMar>
            <w:vAlign w:val="center"/>
          </w:tcPr>
          <w:p w14:paraId="66466746">
            <w:pPr>
              <w:spacing w:before="0" w:after="0" w:line="480" w:lineRule="exact"/>
              <w:ind w:firstLine="0"/>
              <w:jc w:val="left"/>
            </w:pPr>
            <w:r>
              <w:rPr>
                <w:rFonts w:ascii="宋体" w:hAnsi="宋体" w:eastAsia="宋体" w:cs="宋体"/>
                <w:color w:val="000000"/>
                <w:sz w:val="24"/>
                <w:shd w:val="clear" w:fill="EDF1F5"/>
              </w:rPr>
              <w:t>origin = git@github.com:hywchina/vue-vben-admin.git</w:t>
            </w:r>
          </w:p>
        </w:tc>
      </w:tr>
      <w:tr w14:paraId="11F6A80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4536" w:type="dxa"/>
            <w:tcMar>
              <w:top w:w="60" w:type="dxa"/>
              <w:left w:w="100" w:type="dxa"/>
              <w:bottom w:w="60" w:type="dxa"/>
              <w:right w:w="100" w:type="dxa"/>
            </w:tcMar>
            <w:vAlign w:val="center"/>
          </w:tcPr>
          <w:p w14:paraId="0AE33A65">
            <w:pPr>
              <w:spacing w:before="0" w:after="0" w:line="480" w:lineRule="exact"/>
              <w:ind w:firstLine="0"/>
              <w:jc w:val="left"/>
            </w:pPr>
            <w:r>
              <w:rPr>
                <w:rFonts w:ascii="宋体" w:hAnsi="宋体" w:eastAsia="宋体" w:cs="宋体"/>
                <w:color w:val="000000"/>
                <w:sz w:val="24"/>
              </w:rPr>
              <w:t>分支说明</w:t>
            </w:r>
          </w:p>
        </w:tc>
        <w:tc>
          <w:tcPr>
            <w:tcW w:w="4536" w:type="dxa"/>
            <w:tcMar>
              <w:top w:w="60" w:type="dxa"/>
              <w:left w:w="100" w:type="dxa"/>
              <w:bottom w:w="60" w:type="dxa"/>
              <w:right w:w="100" w:type="dxa"/>
            </w:tcMar>
            <w:vAlign w:val="center"/>
          </w:tcPr>
          <w:p w14:paraId="07285432">
            <w:pPr>
              <w:spacing w:before="0" w:after="0" w:line="480" w:lineRule="exact"/>
              <w:ind w:firstLine="0"/>
              <w:jc w:val="left"/>
            </w:pPr>
            <w:r>
              <w:rPr>
                <w:rFonts w:ascii="宋体" w:hAnsi="宋体" w:eastAsia="宋体" w:cs="宋体"/>
                <w:color w:val="000000"/>
                <w:sz w:val="24"/>
              </w:rPr>
              <w:t xml:space="preserve">当前实际分支未配置上游跟踪；本报告如实记录实际基线，不等同于仓库约定的日常 </w:t>
            </w:r>
            <w:r>
              <w:rPr>
                <w:rFonts w:ascii="宋体" w:hAnsi="宋体" w:eastAsia="宋体" w:cs="宋体"/>
                <w:color w:val="000000"/>
                <w:sz w:val="24"/>
                <w:shd w:val="clear" w:fill="EDF1F5"/>
              </w:rPr>
              <w:t>dev</w:t>
            </w:r>
            <w:r>
              <w:rPr>
                <w:rFonts w:ascii="宋体" w:hAnsi="宋体" w:eastAsia="宋体" w:cs="宋体"/>
                <w:color w:val="000000"/>
                <w:sz w:val="24"/>
              </w:rPr>
              <w:t xml:space="preserve"> 分支</w:t>
            </w:r>
          </w:p>
        </w:tc>
      </w:tr>
    </w:tbl>
    <w:p w14:paraId="55DF6DA4">
      <w:pPr>
        <w:spacing w:before="0" w:after="0" w:line="480" w:lineRule="exact"/>
        <w:ind w:firstLine="0"/>
      </w:pPr>
    </w:p>
    <w:p w14:paraId="28DA1941">
      <w:pPr>
        <w:widowControl/>
        <w:spacing w:before="0" w:after="0" w:line="480" w:lineRule="exact"/>
        <w:ind w:firstLine="480"/>
      </w:pPr>
      <w:r>
        <w:rPr>
          <w:rFonts w:ascii="宋体" w:hAnsi="宋体" w:eastAsia="宋体" w:cs="宋体"/>
          <w:color w:val="000000"/>
          <w:sz w:val="24"/>
        </w:rPr>
        <w:t>代码版本是本报告技术结论的首要定位信息。后续功能迭代后，应以新提交重新核验本文的数量、接口、流程、完成度和限制，并发布新文档版本，不得直接沿用本版结论。</w:t>
      </w:r>
    </w:p>
    <w:p w14:paraId="23A2403D">
      <w:pPr>
        <w:pStyle w:val="4"/>
        <w:spacing w:line="480" w:lineRule="exact"/>
        <w:ind w:firstLine="0"/>
      </w:pPr>
      <w:r>
        <w:rPr>
          <w:rFonts w:ascii="KaiTi" w:hAnsi="KaiTi" w:eastAsia="楷体" w:cs="KaiTi"/>
          <w:b w:val="0"/>
          <w:color w:val="000000"/>
          <w:sz w:val="28"/>
        </w:rPr>
        <w:t>（四）研究与取证方法</w:t>
      </w:r>
    </w:p>
    <w:p w14:paraId="0DF22B3F">
      <w:pPr>
        <w:widowControl/>
        <w:spacing w:before="0" w:after="0" w:line="480" w:lineRule="exact"/>
        <w:ind w:firstLine="480"/>
      </w:pPr>
      <w:r>
        <w:rPr>
          <w:rFonts w:ascii="宋体" w:hAnsi="宋体" w:eastAsia="宋体" w:cs="宋体"/>
          <w:color w:val="000000"/>
          <w:sz w:val="24"/>
        </w:rPr>
        <w:t>本报告采用“代码事实优先、文档相互校核、测试结果分级”的方法：</w:t>
      </w:r>
    </w:p>
    <w:p w14:paraId="63D4A217">
      <w:pPr>
        <w:pStyle w:val="143"/>
        <w:numPr>
          <w:ilvl w:val="0"/>
          <w:numId w:val="7"/>
        </w:numPr>
        <w:spacing w:before="0" w:after="0" w:line="480" w:lineRule="exact"/>
        <w:ind w:firstLine="0"/>
      </w:pPr>
      <w:r>
        <w:rPr>
          <w:rFonts w:ascii="宋体" w:hAnsi="宋体" w:eastAsia="宋体" w:cs="宋体"/>
          <w:color w:val="000000"/>
          <w:sz w:val="24"/>
        </w:rPr>
        <w:t>读取技术开发合同（26版）及附件技术规格书，提取研究内容、技术路径、成果形式、质量指标、里程碑和验收方式。</w:t>
      </w:r>
    </w:p>
    <w:p w14:paraId="7F020D3E">
      <w:pPr>
        <w:pStyle w:val="143"/>
        <w:numPr>
          <w:ilvl w:val="0"/>
          <w:numId w:val="7"/>
        </w:numPr>
        <w:spacing w:before="0" w:after="0" w:line="480" w:lineRule="exact"/>
        <w:ind w:firstLine="0"/>
      </w:pPr>
      <w:r>
        <w:rPr>
          <w:rFonts w:ascii="宋体" w:hAnsi="宋体" w:eastAsia="宋体" w:cs="宋体"/>
          <w:color w:val="000000"/>
          <w:sz w:val="24"/>
        </w:rPr>
        <w:t>检查当前 Git 分支、提交、远程和工作区状态，建立可重复定位的代码基线。</w:t>
      </w:r>
    </w:p>
    <w:p w14:paraId="7D8D22BC">
      <w:pPr>
        <w:pStyle w:val="143"/>
        <w:numPr>
          <w:ilvl w:val="0"/>
          <w:numId w:val="7"/>
        </w:numPr>
        <w:spacing w:before="0" w:after="0" w:line="480" w:lineRule="exact"/>
        <w:ind w:firstLine="0"/>
      </w:pPr>
      <w:r>
        <w:rPr>
          <w:rFonts w:ascii="宋体" w:hAnsi="宋体" w:eastAsia="宋体" w:cs="宋体"/>
          <w:color w:val="000000"/>
          <w:sz w:val="24"/>
        </w:rPr>
        <w:t>阅读开发指南、产品需求、系统架构、质量门禁、ComfyUI、LoRA、报告生成和开发日志。</w:t>
      </w:r>
    </w:p>
    <w:p w14:paraId="53DC751B">
      <w:pPr>
        <w:pStyle w:val="143"/>
        <w:numPr>
          <w:ilvl w:val="0"/>
          <w:numId w:val="7"/>
        </w:numPr>
        <w:spacing w:before="0" w:after="0" w:line="480" w:lineRule="exact"/>
        <w:ind w:firstLine="0"/>
      </w:pPr>
      <w:r>
        <w:rPr>
          <w:rFonts w:ascii="宋体" w:hAnsi="宋体" w:eastAsia="宋体" w:cs="宋体"/>
          <w:color w:val="000000"/>
          <w:sz w:val="24"/>
        </w:rPr>
        <w:t>核对前端路由、设计模式目录、分区协议、任务创建接口、工作流目录、31 个迁移和生产 Compose。</w:t>
      </w:r>
    </w:p>
    <w:p w14:paraId="27D83DFC">
      <w:pPr>
        <w:pStyle w:val="143"/>
        <w:numPr>
          <w:ilvl w:val="0"/>
          <w:numId w:val="7"/>
        </w:numPr>
        <w:spacing w:before="0" w:after="0" w:line="480" w:lineRule="exact"/>
        <w:ind w:firstLine="0"/>
      </w:pPr>
      <w:r>
        <w:rPr>
          <w:rFonts w:ascii="宋体" w:hAnsi="宋体" w:eastAsia="宋体" w:cs="宋体"/>
          <w:color w:val="000000"/>
          <w:sz w:val="24"/>
        </w:rPr>
        <w:t>针对合同提出的四级模块、规则与约束、向量检索、多目标评价、跨区域优化和既有产品平台接口，在代码中检索真实实现证据，未发现专用实现时明确列为规划项。</w:t>
      </w:r>
    </w:p>
    <w:p w14:paraId="51BE5724">
      <w:pPr>
        <w:pStyle w:val="143"/>
        <w:numPr>
          <w:ilvl w:val="0"/>
          <w:numId w:val="7"/>
        </w:numPr>
        <w:spacing w:before="0" w:after="0" w:line="480" w:lineRule="exact"/>
        <w:ind w:firstLine="0"/>
      </w:pPr>
      <w:r>
        <w:rPr>
          <w:rFonts w:ascii="宋体" w:hAnsi="宋体" w:eastAsia="宋体" w:cs="宋体"/>
          <w:color w:val="000000"/>
          <w:sz w:val="24"/>
        </w:rPr>
        <w:t>统计 API 路由、数据库表、工作流和测试文件，并在本轮重新执行类型检查和单元测试。</w:t>
      </w:r>
    </w:p>
    <w:p w14:paraId="0E4AE76C">
      <w:pPr>
        <w:pStyle w:val="143"/>
        <w:numPr>
          <w:ilvl w:val="0"/>
          <w:numId w:val="7"/>
        </w:numPr>
        <w:spacing w:before="0" w:after="0" w:line="480" w:lineRule="exact"/>
        <w:ind w:firstLine="0"/>
      </w:pPr>
      <w:r>
        <w:rPr>
          <w:rFonts w:ascii="宋体" w:hAnsi="宋体" w:eastAsia="宋体" w:cs="宋体"/>
          <w:color w:val="000000"/>
          <w:sz w:val="24"/>
        </w:rPr>
        <w:t>将结论划分为“当前代码已实现”“已形成技术方案”“历史材料记录已验证”“本轮重新验证”和“尚未实现/依赖外部条件”五类。</w:t>
      </w:r>
    </w:p>
    <w:p w14:paraId="1D2F14E2">
      <w:pPr>
        <w:pStyle w:val="4"/>
        <w:spacing w:line="480" w:lineRule="exact"/>
        <w:ind w:firstLine="0"/>
      </w:pPr>
      <w:r>
        <w:rPr>
          <w:rFonts w:ascii="KaiTi" w:hAnsi="KaiTi" w:eastAsia="楷体" w:cs="KaiTi"/>
          <w:b w:val="0"/>
          <w:color w:val="000000"/>
          <w:sz w:val="28"/>
        </w:rPr>
        <w:t>（五）术语与范围</w:t>
      </w:r>
    </w:p>
    <w:p w14:paraId="6EA9C7B6">
      <w:pPr>
        <w:widowControl/>
        <w:spacing w:before="0" w:after="0" w:line="480" w:lineRule="exact"/>
        <w:ind w:firstLine="480"/>
      </w:pPr>
      <w:r>
        <w:rPr>
          <w:rFonts w:ascii="宋体" w:hAnsi="宋体" w:eastAsia="宋体" w:cs="宋体"/>
          <w:color w:val="000000"/>
          <w:sz w:val="24"/>
        </w:rPr>
        <w:t>本文所称“内装模块”包括但不限于座椅及附件、扶手、桌板、行李架、地板、侧墙、端墙、顶板、门区、窗区、照明、信息显示、CMF 表面及其他客室可视化设计对象。当前系统并未将上述对象固化为唯一枚举，而是通过项目资产、颜色/编号区域、提示词模板、应用契约和任务血缘灵活表达。</w:t>
      </w:r>
    </w:p>
    <w:p w14:paraId="1AC4FA9F">
      <w:pPr>
        <w:widowControl/>
        <w:spacing w:before="0" w:after="0" w:line="480" w:lineRule="exact"/>
        <w:ind w:firstLine="480"/>
      </w:pPr>
      <w:r>
        <w:rPr>
          <w:rFonts w:ascii="宋体" w:hAnsi="宋体" w:eastAsia="宋体" w:cs="宋体"/>
          <w:color w:val="000000"/>
          <w:sz w:val="24"/>
        </w:rPr>
        <w:t>本文所称“分区识别”包含两层含义：一是当前已实现的设计人员对目标区域进行交互识别、编号和语义描述；二是未来可扩展的自动检测、语义分割和实例分割。前者是本版系统事实，后者是研究路线，不混写为同一完成状态。</w:t>
      </w:r>
    </w:p>
    <w:p w14:paraId="1F38E022">
      <w:pPr>
        <w:widowControl/>
        <w:spacing w:before="0" w:after="0" w:line="480" w:lineRule="exact"/>
        <w:ind w:firstLine="480"/>
      </w:pPr>
      <w:r>
        <w:rPr>
          <w:rFonts w:ascii="宋体" w:hAnsi="宋体" w:eastAsia="宋体" w:cs="宋体"/>
          <w:color w:val="000000"/>
          <w:sz w:val="24"/>
        </w:rPr>
        <w:t>本文所称“多模态”包括图像、文本、遮罩/分区几何、结构化参数、模块属性和必要的三维视图信息；所称“跨区域优化”是对侧墙、顶部、地板、端墙、座椅及车门周边等区域之间的接口、风格、材质、色彩、纹理和功能约束进行联合校核与方案评价，不等同于仅对一张整图进行生成。</w:t>
      </w:r>
    </w:p>
    <w:p w14:paraId="01C6BC51">
      <w:pPr>
        <w:pStyle w:val="4"/>
        <w:spacing w:line="480" w:lineRule="exact"/>
        <w:ind w:firstLine="0"/>
      </w:pPr>
      <w:r>
        <w:rPr>
          <w:rFonts w:ascii="KaiTi" w:hAnsi="KaiTi" w:eastAsia="楷体" w:cs="KaiTi"/>
          <w:b w:val="0"/>
          <w:color w:val="000000"/>
          <w:sz w:val="28"/>
        </w:rPr>
        <w:t>（六）合同技术要求对照总表</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373"/>
        <w:gridCol w:w="4187"/>
        <w:gridCol w:w="2512"/>
      </w:tblGrid>
      <w:tr w14:paraId="145433F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373" w:type="dxa"/>
            <w:shd w:val="clear" w:color="auto" w:fill="F4F6F9"/>
            <w:tcMar>
              <w:top w:w="60" w:type="dxa"/>
              <w:left w:w="100" w:type="dxa"/>
              <w:bottom w:w="60" w:type="dxa"/>
              <w:right w:w="100" w:type="dxa"/>
            </w:tcMar>
            <w:vAlign w:val="center"/>
          </w:tcPr>
          <w:p w14:paraId="0999653D">
            <w:pPr>
              <w:spacing w:before="0" w:after="0" w:line="480" w:lineRule="exact"/>
              <w:ind w:firstLine="0"/>
              <w:jc w:val="left"/>
            </w:pPr>
            <w:r>
              <w:rPr>
                <w:rFonts w:ascii="宋体" w:hAnsi="宋体" w:eastAsia="宋体" w:cs="宋体"/>
                <w:b/>
                <w:color w:val="000000"/>
                <w:sz w:val="24"/>
              </w:rPr>
              <w:t>合同要求</w:t>
            </w:r>
          </w:p>
        </w:tc>
        <w:tc>
          <w:tcPr>
            <w:tcW w:w="4187" w:type="dxa"/>
            <w:shd w:val="clear" w:color="auto" w:fill="F4F6F9"/>
            <w:tcMar>
              <w:top w:w="60" w:type="dxa"/>
              <w:left w:w="100" w:type="dxa"/>
              <w:bottom w:w="60" w:type="dxa"/>
              <w:right w:w="100" w:type="dxa"/>
            </w:tcMar>
            <w:vAlign w:val="center"/>
          </w:tcPr>
          <w:p w14:paraId="4308F8E4">
            <w:pPr>
              <w:spacing w:before="0" w:after="0" w:line="480" w:lineRule="exact"/>
              <w:ind w:firstLine="0"/>
              <w:jc w:val="left"/>
            </w:pPr>
            <w:r>
              <w:rPr>
                <w:rFonts w:ascii="宋体" w:hAnsi="宋体" w:eastAsia="宋体" w:cs="宋体"/>
                <w:b/>
                <w:color w:val="000000"/>
                <w:sz w:val="24"/>
              </w:rPr>
              <w:t>本报告响应</w:t>
            </w:r>
          </w:p>
        </w:tc>
        <w:tc>
          <w:tcPr>
            <w:tcW w:w="2512" w:type="dxa"/>
            <w:shd w:val="clear" w:color="auto" w:fill="F4F6F9"/>
            <w:tcMar>
              <w:top w:w="60" w:type="dxa"/>
              <w:left w:w="100" w:type="dxa"/>
              <w:bottom w:w="60" w:type="dxa"/>
              <w:right w:w="100" w:type="dxa"/>
            </w:tcMar>
            <w:vAlign w:val="center"/>
          </w:tcPr>
          <w:p w14:paraId="61D12DF6">
            <w:pPr>
              <w:spacing w:before="0" w:after="0" w:line="480" w:lineRule="exact"/>
              <w:ind w:firstLine="0"/>
              <w:jc w:val="left"/>
            </w:pPr>
            <w:r>
              <w:rPr>
                <w:rFonts w:ascii="宋体" w:hAnsi="宋体" w:eastAsia="宋体" w:cs="宋体"/>
                <w:b/>
                <w:color w:val="000000"/>
                <w:sz w:val="24"/>
              </w:rPr>
              <w:t>当前状态</w:t>
            </w:r>
          </w:p>
        </w:tc>
      </w:tr>
      <w:tr w14:paraId="0AE98F2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319132D0">
            <w:pPr>
              <w:spacing w:before="0" w:after="0" w:line="480" w:lineRule="exact"/>
              <w:ind w:firstLine="0"/>
              <w:jc w:val="left"/>
            </w:pPr>
            <w:r>
              <w:rPr>
                <w:rFonts w:ascii="宋体" w:hAnsi="宋体" w:eastAsia="宋体" w:cs="宋体"/>
                <w:color w:val="000000"/>
                <w:sz w:val="24"/>
              </w:rPr>
              <w:t>内装模块功能分区识别研究</w:t>
            </w:r>
          </w:p>
        </w:tc>
        <w:tc>
          <w:tcPr>
            <w:tcW w:w="4187" w:type="dxa"/>
            <w:tcMar>
              <w:top w:w="60" w:type="dxa"/>
              <w:left w:w="100" w:type="dxa"/>
              <w:bottom w:w="60" w:type="dxa"/>
              <w:right w:w="100" w:type="dxa"/>
            </w:tcMar>
            <w:vAlign w:val="center"/>
          </w:tcPr>
          <w:p w14:paraId="13DCE8EB">
            <w:pPr>
              <w:spacing w:before="0" w:after="0" w:line="480" w:lineRule="exact"/>
              <w:ind w:firstLine="0"/>
              <w:jc w:val="left"/>
            </w:pPr>
            <w:r>
              <w:rPr>
                <w:rFonts w:ascii="宋体" w:hAnsi="宋体" w:eastAsia="宋体" w:cs="宋体"/>
                <w:color w:val="000000"/>
                <w:sz w:val="24"/>
              </w:rPr>
              <w:t>建立四级模块对象、辅助表面/编辑分区及人工在环—自动识别演进路线</w:t>
            </w:r>
          </w:p>
        </w:tc>
        <w:tc>
          <w:tcPr>
            <w:tcW w:w="2512" w:type="dxa"/>
            <w:tcMar>
              <w:top w:w="60" w:type="dxa"/>
              <w:left w:w="100" w:type="dxa"/>
              <w:bottom w:w="60" w:type="dxa"/>
              <w:right w:w="100" w:type="dxa"/>
            </w:tcMar>
            <w:vAlign w:val="center"/>
          </w:tcPr>
          <w:p w14:paraId="67BE914E">
            <w:pPr>
              <w:spacing w:before="0" w:after="0" w:line="480" w:lineRule="exact"/>
              <w:ind w:firstLine="0"/>
              <w:jc w:val="left"/>
            </w:pPr>
            <w:r>
              <w:rPr>
                <w:rFonts w:ascii="宋体" w:hAnsi="宋体" w:eastAsia="宋体" w:cs="宋体"/>
                <w:color w:val="000000"/>
                <w:sz w:val="24"/>
              </w:rPr>
              <w:t>人工在环已实现；自动识别为后续专题</w:t>
            </w:r>
          </w:p>
        </w:tc>
      </w:tr>
      <w:tr w14:paraId="7442942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06F101E0">
            <w:pPr>
              <w:spacing w:before="0" w:after="0" w:line="480" w:lineRule="exact"/>
              <w:ind w:firstLine="0"/>
              <w:jc w:val="left"/>
            </w:pPr>
            <w:r>
              <w:rPr>
                <w:rFonts w:ascii="宋体" w:hAnsi="宋体" w:eastAsia="宋体" w:cs="宋体"/>
                <w:color w:val="000000"/>
                <w:sz w:val="24"/>
              </w:rPr>
              <w:t>多模态识别与分区设计</w:t>
            </w:r>
          </w:p>
        </w:tc>
        <w:tc>
          <w:tcPr>
            <w:tcW w:w="4187" w:type="dxa"/>
            <w:tcMar>
              <w:top w:w="60" w:type="dxa"/>
              <w:left w:w="100" w:type="dxa"/>
              <w:bottom w:w="60" w:type="dxa"/>
              <w:right w:w="100" w:type="dxa"/>
            </w:tcMar>
            <w:vAlign w:val="center"/>
          </w:tcPr>
          <w:p w14:paraId="1F761C2D">
            <w:pPr>
              <w:spacing w:before="0" w:after="0" w:line="480" w:lineRule="exact"/>
              <w:ind w:firstLine="0"/>
              <w:jc w:val="left"/>
            </w:pPr>
            <w:r>
              <w:rPr>
                <w:rFonts w:ascii="宋体" w:hAnsi="宋体" w:eastAsia="宋体" w:cs="宋体"/>
                <w:color w:val="000000"/>
                <w:sz w:val="24"/>
              </w:rPr>
              <w:t>定义图像、文本、几何、参数和多视图的输入协议及候选标注复核机制</w:t>
            </w:r>
          </w:p>
        </w:tc>
        <w:tc>
          <w:tcPr>
            <w:tcW w:w="2512" w:type="dxa"/>
            <w:tcMar>
              <w:top w:w="60" w:type="dxa"/>
              <w:left w:w="100" w:type="dxa"/>
              <w:bottom w:w="60" w:type="dxa"/>
              <w:right w:w="100" w:type="dxa"/>
            </w:tcMar>
            <w:vAlign w:val="center"/>
          </w:tcPr>
          <w:p w14:paraId="075C961B">
            <w:pPr>
              <w:spacing w:before="0" w:after="0" w:line="480" w:lineRule="exact"/>
              <w:ind w:firstLine="0"/>
              <w:jc w:val="left"/>
            </w:pPr>
            <w:r>
              <w:rPr>
                <w:rFonts w:ascii="宋体" w:hAnsi="宋体" w:eastAsia="宋体" w:cs="宋体"/>
                <w:color w:val="000000"/>
                <w:sz w:val="24"/>
              </w:rPr>
              <w:t>多模态生成链路已实现；专用识别模型待实现</w:t>
            </w:r>
          </w:p>
        </w:tc>
      </w:tr>
      <w:tr w14:paraId="5948A35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348193E0">
            <w:pPr>
              <w:spacing w:before="0" w:after="0" w:line="480" w:lineRule="exact"/>
              <w:ind w:firstLine="0"/>
              <w:jc w:val="left"/>
            </w:pPr>
            <w:r>
              <w:rPr>
                <w:rFonts w:ascii="宋体" w:hAnsi="宋体" w:eastAsia="宋体" w:cs="宋体"/>
                <w:color w:val="000000"/>
                <w:sz w:val="24"/>
              </w:rPr>
              <w:t>内装快速设计算法与优化</w:t>
            </w:r>
          </w:p>
        </w:tc>
        <w:tc>
          <w:tcPr>
            <w:tcW w:w="4187" w:type="dxa"/>
            <w:tcMar>
              <w:top w:w="60" w:type="dxa"/>
              <w:left w:w="100" w:type="dxa"/>
              <w:bottom w:w="60" w:type="dxa"/>
              <w:right w:w="100" w:type="dxa"/>
            </w:tcMar>
            <w:vAlign w:val="center"/>
          </w:tcPr>
          <w:p w14:paraId="6B48D273">
            <w:pPr>
              <w:spacing w:before="0" w:after="0" w:line="480" w:lineRule="exact"/>
              <w:ind w:firstLine="0"/>
              <w:jc w:val="left"/>
            </w:pPr>
            <w:r>
              <w:rPr>
                <w:rFonts w:ascii="宋体" w:hAnsi="宋体" w:eastAsia="宋体" w:cs="宋体"/>
                <w:color w:val="000000"/>
                <w:sz w:val="24"/>
              </w:rPr>
              <w:t>形成参数化生成、约束过滤、方案检索与评价路线</w:t>
            </w:r>
          </w:p>
        </w:tc>
        <w:tc>
          <w:tcPr>
            <w:tcW w:w="2512" w:type="dxa"/>
            <w:tcMar>
              <w:top w:w="60" w:type="dxa"/>
              <w:left w:w="100" w:type="dxa"/>
              <w:bottom w:w="60" w:type="dxa"/>
              <w:right w:w="100" w:type="dxa"/>
            </w:tcMar>
            <w:vAlign w:val="center"/>
          </w:tcPr>
          <w:p w14:paraId="509334BF">
            <w:pPr>
              <w:spacing w:before="0" w:after="0" w:line="480" w:lineRule="exact"/>
              <w:ind w:firstLine="0"/>
              <w:jc w:val="left"/>
            </w:pPr>
            <w:r>
              <w:rPr>
                <w:rFonts w:ascii="宋体" w:hAnsi="宋体" w:eastAsia="宋体" w:cs="宋体"/>
                <w:color w:val="000000"/>
                <w:sz w:val="24"/>
              </w:rPr>
              <w:t>生成式工作流已实现；规则/检索/优化引擎待实现</w:t>
            </w:r>
          </w:p>
        </w:tc>
      </w:tr>
      <w:tr w14:paraId="693F711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65DBD664">
            <w:pPr>
              <w:spacing w:before="0" w:after="0" w:line="480" w:lineRule="exact"/>
              <w:ind w:firstLine="0"/>
              <w:jc w:val="left"/>
            </w:pPr>
            <w:r>
              <w:rPr>
                <w:rFonts w:ascii="宋体" w:hAnsi="宋体" w:eastAsia="宋体" w:cs="宋体"/>
                <w:color w:val="000000"/>
                <w:sz w:val="24"/>
              </w:rPr>
              <w:t>跨区域优化设计</w:t>
            </w:r>
          </w:p>
        </w:tc>
        <w:tc>
          <w:tcPr>
            <w:tcW w:w="4187" w:type="dxa"/>
            <w:tcMar>
              <w:top w:w="60" w:type="dxa"/>
              <w:left w:w="100" w:type="dxa"/>
              <w:bottom w:w="60" w:type="dxa"/>
              <w:right w:w="100" w:type="dxa"/>
            </w:tcMar>
            <w:vAlign w:val="center"/>
          </w:tcPr>
          <w:p w14:paraId="0719AFB0">
            <w:pPr>
              <w:spacing w:before="0" w:after="0" w:line="480" w:lineRule="exact"/>
              <w:ind w:firstLine="0"/>
              <w:jc w:val="left"/>
            </w:pPr>
            <w:r>
              <w:rPr>
                <w:rFonts w:ascii="宋体" w:hAnsi="宋体" w:eastAsia="宋体" w:cs="宋体"/>
                <w:color w:val="000000"/>
                <w:sz w:val="24"/>
              </w:rPr>
              <w:t>建立区域依赖图、硬约束与软目标联合优化方法</w:t>
            </w:r>
          </w:p>
        </w:tc>
        <w:tc>
          <w:tcPr>
            <w:tcW w:w="2512" w:type="dxa"/>
            <w:tcMar>
              <w:top w:w="60" w:type="dxa"/>
              <w:left w:w="100" w:type="dxa"/>
              <w:bottom w:w="60" w:type="dxa"/>
              <w:right w:w="100" w:type="dxa"/>
            </w:tcMar>
            <w:vAlign w:val="center"/>
          </w:tcPr>
          <w:p w14:paraId="54268882">
            <w:pPr>
              <w:spacing w:before="0" w:after="0" w:line="480" w:lineRule="exact"/>
              <w:ind w:firstLine="0"/>
              <w:jc w:val="left"/>
            </w:pPr>
            <w:r>
              <w:rPr>
                <w:rFonts w:ascii="宋体" w:hAnsi="宋体" w:eastAsia="宋体" w:cs="宋体"/>
                <w:color w:val="000000"/>
                <w:sz w:val="24"/>
              </w:rPr>
              <w:t>已形成技术方案，尚无专用优化器</w:t>
            </w:r>
          </w:p>
        </w:tc>
      </w:tr>
      <w:tr w14:paraId="1049A16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086F6EEF">
            <w:pPr>
              <w:spacing w:before="0" w:after="0" w:line="480" w:lineRule="exact"/>
              <w:ind w:firstLine="0"/>
              <w:jc w:val="left"/>
            </w:pPr>
            <w:r>
              <w:rPr>
                <w:rFonts w:ascii="宋体" w:hAnsi="宋体" w:eastAsia="宋体" w:cs="宋体"/>
                <w:color w:val="000000"/>
                <w:sz w:val="24"/>
              </w:rPr>
              <w:t>快速设计平台构建</w:t>
            </w:r>
          </w:p>
        </w:tc>
        <w:tc>
          <w:tcPr>
            <w:tcW w:w="4187" w:type="dxa"/>
            <w:tcMar>
              <w:top w:w="60" w:type="dxa"/>
              <w:left w:w="100" w:type="dxa"/>
              <w:bottom w:w="60" w:type="dxa"/>
              <w:right w:w="100" w:type="dxa"/>
            </w:tcMar>
            <w:vAlign w:val="center"/>
          </w:tcPr>
          <w:p w14:paraId="33E829BA">
            <w:pPr>
              <w:spacing w:before="0" w:after="0" w:line="480" w:lineRule="exact"/>
              <w:ind w:firstLine="0"/>
              <w:jc w:val="left"/>
            </w:pPr>
            <w:r>
              <w:rPr>
                <w:rFonts w:ascii="宋体" w:hAnsi="宋体" w:eastAsia="宋体" w:cs="宋体"/>
                <w:color w:val="000000"/>
                <w:sz w:val="24"/>
              </w:rPr>
              <w:t>项目、资产、任务、四类模式、18 项工作流、权限审计与部署闭环</w:t>
            </w:r>
          </w:p>
        </w:tc>
        <w:tc>
          <w:tcPr>
            <w:tcW w:w="2512" w:type="dxa"/>
            <w:tcMar>
              <w:top w:w="60" w:type="dxa"/>
              <w:left w:w="100" w:type="dxa"/>
              <w:bottom w:w="60" w:type="dxa"/>
              <w:right w:w="100" w:type="dxa"/>
            </w:tcMar>
            <w:vAlign w:val="center"/>
          </w:tcPr>
          <w:p w14:paraId="2CA18F5A">
            <w:pPr>
              <w:spacing w:before="0" w:after="0" w:line="480" w:lineRule="exact"/>
              <w:ind w:firstLine="0"/>
              <w:jc w:val="left"/>
            </w:pPr>
            <w:r>
              <w:rPr>
                <w:rFonts w:ascii="宋体" w:hAnsi="宋体" w:eastAsia="宋体" w:cs="宋体"/>
                <w:color w:val="000000"/>
                <w:sz w:val="24"/>
              </w:rPr>
              <w:t>平台基础闭环已实现</w:t>
            </w:r>
          </w:p>
        </w:tc>
      </w:tr>
      <w:tr w14:paraId="29568DC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24CE6D73">
            <w:pPr>
              <w:spacing w:before="0" w:after="0" w:line="480" w:lineRule="exact"/>
              <w:ind w:firstLine="0"/>
              <w:jc w:val="left"/>
            </w:pPr>
            <w:r>
              <w:rPr>
                <w:rFonts w:ascii="宋体" w:hAnsi="宋体" w:eastAsia="宋体" w:cs="宋体"/>
                <w:color w:val="000000"/>
                <w:sz w:val="24"/>
              </w:rPr>
              <w:t>方案数据储存与检索库</w:t>
            </w:r>
          </w:p>
        </w:tc>
        <w:tc>
          <w:tcPr>
            <w:tcW w:w="4187" w:type="dxa"/>
            <w:tcMar>
              <w:top w:w="60" w:type="dxa"/>
              <w:left w:w="100" w:type="dxa"/>
              <w:bottom w:w="60" w:type="dxa"/>
              <w:right w:w="100" w:type="dxa"/>
            </w:tcMar>
            <w:vAlign w:val="center"/>
          </w:tcPr>
          <w:p w14:paraId="4E9DF8AB">
            <w:pPr>
              <w:spacing w:before="0" w:after="0" w:line="480" w:lineRule="exact"/>
              <w:ind w:firstLine="0"/>
              <w:jc w:val="left"/>
            </w:pPr>
            <w:r>
              <w:rPr>
                <w:rFonts w:ascii="宋体" w:hAnsi="宋体" w:eastAsia="宋体" w:cs="宋体"/>
                <w:color w:val="000000"/>
                <w:sz w:val="24"/>
              </w:rPr>
              <w:t>以项目资产、版本、目录、标签、搜索和血缘形成当前成果库</w:t>
            </w:r>
          </w:p>
        </w:tc>
        <w:tc>
          <w:tcPr>
            <w:tcW w:w="2512" w:type="dxa"/>
            <w:tcMar>
              <w:top w:w="60" w:type="dxa"/>
              <w:left w:w="100" w:type="dxa"/>
              <w:bottom w:w="60" w:type="dxa"/>
              <w:right w:w="100" w:type="dxa"/>
            </w:tcMar>
            <w:vAlign w:val="center"/>
          </w:tcPr>
          <w:p w14:paraId="3D920960">
            <w:pPr>
              <w:spacing w:before="0" w:after="0" w:line="480" w:lineRule="exact"/>
              <w:ind w:firstLine="0"/>
              <w:jc w:val="left"/>
            </w:pPr>
            <w:r>
              <w:rPr>
                <w:rFonts w:ascii="宋体" w:hAnsi="宋体" w:eastAsia="宋体" w:cs="宋体"/>
                <w:color w:val="000000"/>
                <w:sz w:val="24"/>
              </w:rPr>
              <w:t>基础库已实现；向量相似检索待实现</w:t>
            </w:r>
          </w:p>
        </w:tc>
      </w:tr>
      <w:tr w14:paraId="740D7C7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19C1A3E0">
            <w:pPr>
              <w:spacing w:before="0" w:after="0" w:line="480" w:lineRule="exact"/>
              <w:ind w:firstLine="0"/>
              <w:jc w:val="left"/>
            </w:pPr>
            <w:r>
              <w:rPr>
                <w:rFonts w:ascii="宋体" w:hAnsi="宋体" w:eastAsia="宋体" w:cs="宋体"/>
                <w:color w:val="000000"/>
                <w:sz w:val="24"/>
              </w:rPr>
              <w:t>与既有产品平台接口</w:t>
            </w:r>
          </w:p>
        </w:tc>
        <w:tc>
          <w:tcPr>
            <w:tcW w:w="4187" w:type="dxa"/>
            <w:tcMar>
              <w:top w:w="60" w:type="dxa"/>
              <w:left w:w="100" w:type="dxa"/>
              <w:bottom w:w="60" w:type="dxa"/>
              <w:right w:w="100" w:type="dxa"/>
            </w:tcMar>
            <w:vAlign w:val="center"/>
          </w:tcPr>
          <w:p w14:paraId="7A08069F">
            <w:pPr>
              <w:spacing w:before="0" w:after="0" w:line="480" w:lineRule="exact"/>
              <w:ind w:firstLine="0"/>
              <w:jc w:val="left"/>
            </w:pPr>
            <w:r>
              <w:rPr>
                <w:rFonts w:ascii="宋体" w:hAnsi="宋体" w:eastAsia="宋体" w:cs="宋体"/>
                <w:color w:val="000000"/>
                <w:sz w:val="24"/>
              </w:rPr>
              <w:t>定义身份、项目、模块、资产、任务、回调和审计接口边界</w:t>
            </w:r>
          </w:p>
        </w:tc>
        <w:tc>
          <w:tcPr>
            <w:tcW w:w="2512" w:type="dxa"/>
            <w:tcMar>
              <w:top w:w="60" w:type="dxa"/>
              <w:left w:w="100" w:type="dxa"/>
              <w:bottom w:w="60" w:type="dxa"/>
              <w:right w:w="100" w:type="dxa"/>
            </w:tcMar>
            <w:vAlign w:val="center"/>
          </w:tcPr>
          <w:p w14:paraId="6D40281D">
            <w:pPr>
              <w:spacing w:before="0" w:after="0" w:line="480" w:lineRule="exact"/>
              <w:ind w:firstLine="0"/>
              <w:jc w:val="left"/>
            </w:pPr>
            <w:r>
              <w:rPr>
                <w:rFonts w:ascii="宋体" w:hAnsi="宋体" w:eastAsia="宋体" w:cs="宋体"/>
                <w:color w:val="000000"/>
                <w:sz w:val="24"/>
              </w:rPr>
              <w:t>通用 REST/适配器基础已实现；专用联调待开展</w:t>
            </w:r>
          </w:p>
        </w:tc>
      </w:tr>
      <w:tr w14:paraId="534067A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373" w:type="dxa"/>
            <w:tcMar>
              <w:top w:w="60" w:type="dxa"/>
              <w:left w:w="100" w:type="dxa"/>
              <w:bottom w:w="60" w:type="dxa"/>
              <w:right w:w="100" w:type="dxa"/>
            </w:tcMar>
            <w:vAlign w:val="center"/>
          </w:tcPr>
          <w:p w14:paraId="1489949C">
            <w:pPr>
              <w:spacing w:before="0" w:after="0" w:line="480" w:lineRule="exact"/>
              <w:ind w:firstLine="0"/>
              <w:jc w:val="left"/>
            </w:pPr>
            <w:r>
              <w:rPr>
                <w:rFonts w:ascii="宋体" w:hAnsi="宋体" w:eastAsia="宋体" w:cs="宋体"/>
                <w:color w:val="000000"/>
                <w:sz w:val="24"/>
              </w:rPr>
              <w:t>三级测试与质量指标</w:t>
            </w:r>
          </w:p>
        </w:tc>
        <w:tc>
          <w:tcPr>
            <w:tcW w:w="4187" w:type="dxa"/>
            <w:tcMar>
              <w:top w:w="60" w:type="dxa"/>
              <w:left w:w="100" w:type="dxa"/>
              <w:bottom w:w="60" w:type="dxa"/>
              <w:right w:w="100" w:type="dxa"/>
            </w:tcMar>
            <w:vAlign w:val="center"/>
          </w:tcPr>
          <w:p w14:paraId="2D02A3FF">
            <w:pPr>
              <w:spacing w:before="0" w:after="0" w:line="480" w:lineRule="exact"/>
              <w:ind w:firstLine="0"/>
              <w:jc w:val="left"/>
            </w:pPr>
            <w:r>
              <w:rPr>
                <w:rFonts w:ascii="宋体" w:hAnsi="宋体" w:eastAsia="宋体" w:cs="宋体"/>
                <w:color w:val="000000"/>
                <w:sz w:val="24"/>
              </w:rPr>
              <w:t>规划单元—集成—系统测试和第三方检测证据链</w:t>
            </w:r>
          </w:p>
        </w:tc>
        <w:tc>
          <w:tcPr>
            <w:tcW w:w="2512" w:type="dxa"/>
            <w:tcMar>
              <w:top w:w="60" w:type="dxa"/>
              <w:left w:w="100" w:type="dxa"/>
              <w:bottom w:w="60" w:type="dxa"/>
              <w:right w:w="100" w:type="dxa"/>
            </w:tcMar>
            <w:vAlign w:val="center"/>
          </w:tcPr>
          <w:p w14:paraId="3FEF6C88">
            <w:pPr>
              <w:spacing w:before="0" w:after="0" w:line="480" w:lineRule="exact"/>
              <w:ind w:firstLine="0"/>
              <w:jc w:val="left"/>
            </w:pPr>
            <w:r>
              <w:rPr>
                <w:rFonts w:ascii="宋体" w:hAnsi="宋体" w:eastAsia="宋体" w:cs="宋体"/>
                <w:color w:val="000000"/>
                <w:sz w:val="24"/>
              </w:rPr>
              <w:t>单元测试本轮 128/128；最终指标待全量验收</w:t>
            </w:r>
          </w:p>
        </w:tc>
      </w:tr>
    </w:tbl>
    <w:p w14:paraId="3D1889A5">
      <w:pPr>
        <w:spacing w:before="0" w:after="0" w:line="480" w:lineRule="exact"/>
        <w:ind w:firstLine="0"/>
      </w:pPr>
    </w:p>
    <w:p w14:paraId="7DA1B22F">
      <w:pPr>
        <w:pStyle w:val="3"/>
        <w:spacing w:line="480" w:lineRule="exact"/>
        <w:ind w:firstLine="0"/>
      </w:pPr>
      <w:r>
        <w:rPr>
          <w:rFonts w:ascii="黑体" w:hAnsi="黑体" w:eastAsia="黑体" w:cs="黑体"/>
          <w:b/>
          <w:color w:val="000000"/>
          <w:sz w:val="28"/>
        </w:rPr>
        <w:t>二、研究背景与问题分析</w:t>
      </w:r>
    </w:p>
    <w:p w14:paraId="677D15B4">
      <w:pPr>
        <w:pStyle w:val="4"/>
        <w:spacing w:line="480" w:lineRule="exact"/>
        <w:ind w:firstLine="0"/>
      </w:pPr>
      <w:r>
        <w:rPr>
          <w:rFonts w:ascii="KaiTi" w:hAnsi="KaiTi" w:eastAsia="楷体" w:cs="KaiTi"/>
          <w:b w:val="0"/>
          <w:color w:val="000000"/>
          <w:sz w:val="28"/>
        </w:rPr>
        <w:t>（一）行业业务特征</w:t>
      </w:r>
    </w:p>
    <w:p w14:paraId="56B71560">
      <w:pPr>
        <w:widowControl/>
        <w:spacing w:before="0" w:after="0" w:line="480" w:lineRule="exact"/>
        <w:ind w:firstLine="480"/>
      </w:pPr>
      <w:r>
        <w:rPr>
          <w:rFonts w:ascii="宋体" w:hAnsi="宋体" w:eastAsia="宋体" w:cs="宋体"/>
          <w:color w:val="000000"/>
          <w:sz w:val="24"/>
        </w:rPr>
        <w:t>轨道交通客室内装不是孤立的造型设计。尤其面向中车出口产品平台时，方案还需要适应不同国家或地区的法规标准、人体尺度、文化审美、气候环境、材料供应、运维习惯和品牌表达，在平台化复用与项目差异化之间取得平衡。设计方案通常需要同时处理车型空间约束、载客与通行组织、无障碍需求、防火与环保、材料耐久、清洁维护、模块安装、视觉识别和制造成本。不同专业人员关注对象不同：总体与工业设计关注空间和语言，结构与工艺关注边界和可制造性，CMF 关注颜色、材料与纹理，算法人员关注输入输出条件，项目管理关注版本、任务和交付物。</w:t>
      </w:r>
    </w:p>
    <w:p w14:paraId="4B93DA43">
      <w:pPr>
        <w:widowControl/>
        <w:spacing w:before="0" w:after="0" w:line="480" w:lineRule="exact"/>
        <w:ind w:firstLine="480"/>
      </w:pPr>
      <w:r>
        <w:rPr>
          <w:rFonts w:ascii="宋体" w:hAnsi="宋体" w:eastAsia="宋体" w:cs="宋体"/>
          <w:color w:val="000000"/>
          <w:sz w:val="24"/>
        </w:rPr>
        <w:t>合同技术规格书明确将侧墙、顶部、地板、端墙、座椅和车门周边区域列为核心功能区域，并要求同时关注实用性、美观性和独特性。这些区域既具有独立的功能与结构边界，又通过色彩连续、材料接口、安装关系、乘客视线和维护通道相互耦合，因此需要模块化拆解与跨区域协同两类能力并行存在。</w:t>
      </w:r>
    </w:p>
    <w:p w14:paraId="102D4CD8">
      <w:pPr>
        <w:widowControl/>
        <w:spacing w:before="0" w:after="0" w:line="480" w:lineRule="exact"/>
        <w:ind w:firstLine="480"/>
      </w:pPr>
      <w:r>
        <w:rPr>
          <w:rFonts w:ascii="宋体" w:hAnsi="宋体" w:eastAsia="宋体" w:cs="宋体"/>
          <w:color w:val="000000"/>
          <w:sz w:val="24"/>
        </w:rPr>
        <w:t>这种多专业协作带来三个基本矛盾：第一，设计对象天然按模块和区域组织，而普通生成式图像工具主要接受整图与自然语言；第二，快速生成强调探索速度，工程管理强调可追溯与可复现；第三，外部模型和工作流迭代频繁，平台的用户、权限、项目和资产却必须稳定。</w:t>
      </w:r>
    </w:p>
    <w:p w14:paraId="25927CC7">
      <w:pPr>
        <w:pStyle w:val="4"/>
        <w:spacing w:line="480" w:lineRule="exact"/>
        <w:ind w:firstLine="0"/>
      </w:pPr>
      <w:r>
        <w:rPr>
          <w:rFonts w:ascii="KaiTi" w:hAnsi="KaiTi" w:eastAsia="楷体" w:cs="KaiTi"/>
          <w:b w:val="0"/>
          <w:color w:val="000000"/>
          <w:sz w:val="28"/>
        </w:rPr>
        <w:t>（二）传统流程痛点</w:t>
      </w:r>
    </w:p>
    <w:p w14:paraId="0A61D7D7">
      <w:pPr>
        <w:pStyle w:val="143"/>
        <w:numPr>
          <w:ilvl w:val="0"/>
          <w:numId w:val="8"/>
        </w:numPr>
        <w:spacing w:before="0" w:after="0" w:line="480" w:lineRule="exact"/>
        <w:ind w:firstLine="0"/>
      </w:pPr>
      <w:r>
        <w:rPr>
          <w:rFonts w:ascii="宋体" w:hAnsi="宋体" w:eastAsia="宋体" w:cs="宋体"/>
          <w:color w:val="000000"/>
          <w:sz w:val="24"/>
        </w:rPr>
        <w:t>参考图片、局部截图、材质样本、提示词、模型和报告散落在个人目录或多个工具中，项目边界不清。</w:t>
      </w:r>
    </w:p>
    <w:p w14:paraId="2D18F0EC">
      <w:pPr>
        <w:pStyle w:val="143"/>
        <w:numPr>
          <w:ilvl w:val="0"/>
          <w:numId w:val="8"/>
        </w:numPr>
        <w:spacing w:before="0" w:after="0" w:line="480" w:lineRule="exact"/>
        <w:ind w:firstLine="0"/>
      </w:pPr>
      <w:r>
        <w:rPr>
          <w:rFonts w:ascii="宋体" w:hAnsi="宋体" w:eastAsia="宋体" w:cs="宋体"/>
          <w:color w:val="000000"/>
          <w:sz w:val="24"/>
        </w:rPr>
        <w:t>局部修改往往依赖口头描述，无法稳定表达“哪一块区域、对应什么部件、采用何种修改”。</w:t>
      </w:r>
    </w:p>
    <w:p w14:paraId="720CD151">
      <w:pPr>
        <w:pStyle w:val="143"/>
        <w:numPr>
          <w:ilvl w:val="0"/>
          <w:numId w:val="8"/>
        </w:numPr>
        <w:spacing w:before="0" w:after="0" w:line="480" w:lineRule="exact"/>
        <w:ind w:firstLine="0"/>
      </w:pPr>
      <w:r>
        <w:rPr>
          <w:rFonts w:ascii="宋体" w:hAnsi="宋体" w:eastAsia="宋体" w:cs="宋体"/>
          <w:color w:val="000000"/>
          <w:sz w:val="24"/>
        </w:rPr>
        <w:t>外部算法通常直接返回文件，缺少输入资产、参数、执行状态、输出版本和责任人的统一台账。</w:t>
      </w:r>
    </w:p>
    <w:p w14:paraId="604D0BC9">
      <w:pPr>
        <w:pStyle w:val="143"/>
        <w:numPr>
          <w:ilvl w:val="0"/>
          <w:numId w:val="8"/>
        </w:numPr>
        <w:spacing w:before="0" w:after="0" w:line="480" w:lineRule="exact"/>
        <w:ind w:firstLine="0"/>
      </w:pPr>
      <w:r>
        <w:rPr>
          <w:rFonts w:ascii="宋体" w:hAnsi="宋体" w:eastAsia="宋体" w:cs="宋体"/>
          <w:color w:val="000000"/>
          <w:sz w:val="24"/>
        </w:rPr>
        <w:t>多轮迭代容易覆盖旧结果，方案对比、复盘和合同交付时难以说明结果来源。</w:t>
      </w:r>
    </w:p>
    <w:p w14:paraId="19499546">
      <w:pPr>
        <w:pStyle w:val="143"/>
        <w:numPr>
          <w:ilvl w:val="0"/>
          <w:numId w:val="8"/>
        </w:numPr>
        <w:spacing w:before="0" w:after="0" w:line="480" w:lineRule="exact"/>
        <w:ind w:firstLine="0"/>
      </w:pPr>
      <w:r>
        <w:rPr>
          <w:rFonts w:ascii="宋体" w:hAnsi="宋体" w:eastAsia="宋体" w:cs="宋体"/>
          <w:color w:val="000000"/>
          <w:sz w:val="24"/>
        </w:rPr>
        <w:t>外部服务地址、Token 或底层节点参数若直接暴露给浏览器，会形成安全、运维和替换成本。</w:t>
      </w:r>
    </w:p>
    <w:p w14:paraId="037D0FAC">
      <w:pPr>
        <w:pStyle w:val="143"/>
        <w:numPr>
          <w:ilvl w:val="0"/>
          <w:numId w:val="8"/>
        </w:numPr>
        <w:spacing w:before="0" w:after="0" w:line="480" w:lineRule="exact"/>
        <w:ind w:firstLine="0"/>
      </w:pPr>
      <w:r>
        <w:rPr>
          <w:rFonts w:ascii="宋体" w:hAnsi="宋体" w:eastAsia="宋体" w:cs="宋体"/>
          <w:color w:val="000000"/>
          <w:sz w:val="24"/>
        </w:rPr>
        <w:t>页面成功提示不等于真实能力成功；服务未配置时若以静态样例代替，会破坏验收真实性。</w:t>
      </w:r>
    </w:p>
    <w:p w14:paraId="188E65FB">
      <w:pPr>
        <w:pStyle w:val="4"/>
        <w:spacing w:line="480" w:lineRule="exact"/>
        <w:ind w:firstLine="0"/>
      </w:pPr>
      <w:r>
        <w:rPr>
          <w:rFonts w:ascii="KaiTi" w:hAnsi="KaiTi" w:eastAsia="楷体" w:cs="KaiTi"/>
          <w:b w:val="0"/>
          <w:color w:val="000000"/>
          <w:sz w:val="28"/>
        </w:rPr>
        <w:t>（三）研究问题</w:t>
      </w:r>
    </w:p>
    <w:p w14:paraId="1A2DCE51">
      <w:pPr>
        <w:widowControl/>
        <w:spacing w:before="0" w:after="0" w:line="480" w:lineRule="exact"/>
        <w:ind w:firstLine="480"/>
      </w:pPr>
      <w:r>
        <w:rPr>
          <w:rFonts w:ascii="宋体" w:hAnsi="宋体" w:eastAsia="宋体" w:cs="宋体"/>
          <w:color w:val="000000"/>
          <w:sz w:val="24"/>
        </w:rPr>
        <w:t>本研究围绕以下问题展开：如何按照系统级、子系统级、组件级和零件级建立可复用模块对象；如何把轨道客室图像中的内装模块转化为可供生成工作流消费的分区表达；如何融合图像、文本、遮罩、参数与多视图信息开展多模态识别；如何在不破坏原图血缘的前提下保存标记结果；如何以参数、规则和显式约束控制生成结果；如何对跨区域接口与整体 CMF 一致性进行优化；如何将方案检索、相似度匹配和多目标评价纳入资产库；如何把不同模型、工作流和训练/报告服务纳入统一项目、任务与资产体系；如何与既有产品平台交换项目、模块、资产和任务信息；以及如何保证用户、项目和 AI 私有会话的数据隔离，并对失败给出明确、可审计的结果。</w:t>
      </w:r>
    </w:p>
    <w:p w14:paraId="3E38C47A">
      <w:pPr>
        <w:pStyle w:val="3"/>
        <w:spacing w:line="480" w:lineRule="exact"/>
        <w:ind w:firstLine="0"/>
      </w:pPr>
      <w:r>
        <w:rPr>
          <w:rFonts w:ascii="黑体" w:hAnsi="黑体" w:eastAsia="黑体" w:cs="黑体"/>
          <w:b/>
          <w:color w:val="000000"/>
          <w:sz w:val="28"/>
        </w:rPr>
        <w:t>三、研究目标、研究内容与研究方法</w:t>
      </w:r>
    </w:p>
    <w:p w14:paraId="3D8C76E1">
      <w:pPr>
        <w:pStyle w:val="4"/>
        <w:spacing w:line="480" w:lineRule="exact"/>
        <w:ind w:firstLine="0"/>
      </w:pPr>
      <w:r>
        <w:rPr>
          <w:rFonts w:ascii="KaiTi" w:hAnsi="KaiTi" w:eastAsia="楷体" w:cs="KaiTi"/>
          <w:b w:val="0"/>
          <w:color w:val="000000"/>
          <w:sz w:val="28"/>
        </w:rPr>
        <w:t>（一）总体目标</w:t>
      </w:r>
    </w:p>
    <w:p w14:paraId="6BE7B8D5">
      <w:pPr>
        <w:widowControl/>
        <w:spacing w:before="0" w:after="0" w:line="480" w:lineRule="exact"/>
        <w:ind w:firstLine="480"/>
      </w:pPr>
      <w:r>
        <w:rPr>
          <w:rFonts w:ascii="宋体" w:hAnsi="宋体" w:eastAsia="宋体" w:cs="宋体"/>
          <w:color w:val="000000"/>
          <w:sz w:val="24"/>
        </w:rPr>
        <w:t>面向中车出口产品平台构建轨道交通客运装备内装模块化分区快速设计系统，形成“模块识别—分区表达—参数配置—方案生成—约束校核—跨区域优化—评价入库—平台交换”的全过程技术体系。设计人员能够在受控项目中完成素材登记、模块分区、生成式方案探索、局部深化、多视角扩展、三维资产形成、模型训练、结果归档和报告交付，并保证全过程具有身份、权限、版本、任务和资产血缘。</w:t>
      </w:r>
    </w:p>
    <w:p w14:paraId="064E6B28">
      <w:pPr>
        <w:pStyle w:val="4"/>
        <w:spacing w:line="480" w:lineRule="exact"/>
        <w:ind w:firstLine="0"/>
      </w:pPr>
      <w:r>
        <w:rPr>
          <w:rFonts w:ascii="KaiTi" w:hAnsi="KaiTi" w:eastAsia="楷体" w:cs="KaiTi"/>
          <w:b w:val="0"/>
          <w:color w:val="000000"/>
          <w:sz w:val="28"/>
        </w:rPr>
        <w:t>（二）分项目标</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3024"/>
        <w:gridCol w:w="3024"/>
        <w:gridCol w:w="3024"/>
      </w:tblGrid>
      <w:tr w14:paraId="2A43CCB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3024" w:type="dxa"/>
            <w:shd w:val="clear" w:color="auto" w:fill="F4F6F9"/>
            <w:tcMar>
              <w:top w:w="60" w:type="dxa"/>
              <w:left w:w="100" w:type="dxa"/>
              <w:bottom w:w="60" w:type="dxa"/>
              <w:right w:w="100" w:type="dxa"/>
            </w:tcMar>
            <w:vAlign w:val="center"/>
          </w:tcPr>
          <w:p w14:paraId="74CC0B92">
            <w:pPr>
              <w:spacing w:before="0" w:after="0" w:line="480" w:lineRule="exact"/>
              <w:ind w:firstLine="0"/>
              <w:jc w:val="left"/>
            </w:pPr>
            <w:r>
              <w:rPr>
                <w:rFonts w:ascii="宋体" w:hAnsi="宋体" w:eastAsia="宋体" w:cs="宋体"/>
                <w:b/>
                <w:color w:val="000000"/>
                <w:sz w:val="24"/>
              </w:rPr>
              <w:t>目标方向</w:t>
            </w:r>
          </w:p>
        </w:tc>
        <w:tc>
          <w:tcPr>
            <w:tcW w:w="3024" w:type="dxa"/>
            <w:shd w:val="clear" w:color="auto" w:fill="F4F6F9"/>
            <w:tcMar>
              <w:top w:w="60" w:type="dxa"/>
              <w:left w:w="100" w:type="dxa"/>
              <w:bottom w:w="60" w:type="dxa"/>
              <w:right w:w="100" w:type="dxa"/>
            </w:tcMar>
            <w:vAlign w:val="center"/>
          </w:tcPr>
          <w:p w14:paraId="75AE0FF6">
            <w:pPr>
              <w:spacing w:before="0" w:after="0" w:line="480" w:lineRule="exact"/>
              <w:ind w:firstLine="0"/>
              <w:jc w:val="left"/>
            </w:pPr>
            <w:r>
              <w:rPr>
                <w:rFonts w:ascii="宋体" w:hAnsi="宋体" w:eastAsia="宋体" w:cs="宋体"/>
                <w:b/>
                <w:color w:val="000000"/>
                <w:sz w:val="24"/>
              </w:rPr>
              <w:t>目标描述</w:t>
            </w:r>
          </w:p>
        </w:tc>
        <w:tc>
          <w:tcPr>
            <w:tcW w:w="3024" w:type="dxa"/>
            <w:shd w:val="clear" w:color="auto" w:fill="F4F6F9"/>
            <w:tcMar>
              <w:top w:w="60" w:type="dxa"/>
              <w:left w:w="100" w:type="dxa"/>
              <w:bottom w:w="60" w:type="dxa"/>
              <w:right w:w="100" w:type="dxa"/>
            </w:tcMar>
            <w:vAlign w:val="center"/>
          </w:tcPr>
          <w:p w14:paraId="7CB75DC4">
            <w:pPr>
              <w:spacing w:before="0" w:after="0" w:line="480" w:lineRule="exact"/>
              <w:ind w:firstLine="0"/>
              <w:jc w:val="left"/>
            </w:pPr>
            <w:r>
              <w:rPr>
                <w:rFonts w:ascii="宋体" w:hAnsi="宋体" w:eastAsia="宋体" w:cs="宋体"/>
                <w:b/>
                <w:color w:val="000000"/>
                <w:sz w:val="24"/>
              </w:rPr>
              <w:t>当前实现状态</w:t>
            </w:r>
          </w:p>
        </w:tc>
      </w:tr>
      <w:tr w14:paraId="06389CD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2FC1498E">
            <w:pPr>
              <w:spacing w:before="0" w:after="0" w:line="480" w:lineRule="exact"/>
              <w:ind w:firstLine="0"/>
              <w:jc w:val="left"/>
            </w:pPr>
            <w:r>
              <w:rPr>
                <w:rFonts w:ascii="宋体" w:hAnsi="宋体" w:eastAsia="宋体" w:cs="宋体"/>
                <w:color w:val="000000"/>
                <w:sz w:val="24"/>
              </w:rPr>
              <w:t>分区表达</w:t>
            </w:r>
          </w:p>
        </w:tc>
        <w:tc>
          <w:tcPr>
            <w:tcW w:w="3024" w:type="dxa"/>
            <w:tcMar>
              <w:top w:w="60" w:type="dxa"/>
              <w:left w:w="100" w:type="dxa"/>
              <w:bottom w:w="60" w:type="dxa"/>
              <w:right w:w="100" w:type="dxa"/>
            </w:tcMar>
            <w:vAlign w:val="center"/>
          </w:tcPr>
          <w:p w14:paraId="69B3F0B3">
            <w:pPr>
              <w:spacing w:before="0" w:after="0" w:line="480" w:lineRule="exact"/>
              <w:ind w:firstLine="0"/>
              <w:jc w:val="left"/>
            </w:pPr>
            <w:r>
              <w:rPr>
                <w:rFonts w:ascii="宋体" w:hAnsi="宋体" w:eastAsia="宋体" w:cs="宋体"/>
                <w:color w:val="000000"/>
                <w:sz w:val="24"/>
              </w:rPr>
              <w:t>支持颜色、自由画笔、框选、色块与编号描述内装目标区域</w:t>
            </w:r>
          </w:p>
        </w:tc>
        <w:tc>
          <w:tcPr>
            <w:tcW w:w="3024" w:type="dxa"/>
            <w:tcMar>
              <w:top w:w="60" w:type="dxa"/>
              <w:left w:w="100" w:type="dxa"/>
              <w:bottom w:w="60" w:type="dxa"/>
              <w:right w:w="100" w:type="dxa"/>
            </w:tcMar>
            <w:vAlign w:val="center"/>
          </w:tcPr>
          <w:p w14:paraId="36A41D0E">
            <w:pPr>
              <w:spacing w:before="0" w:after="0" w:line="480" w:lineRule="exact"/>
              <w:ind w:firstLine="0"/>
              <w:jc w:val="left"/>
            </w:pPr>
            <w:r>
              <w:rPr>
                <w:rFonts w:ascii="宋体" w:hAnsi="宋体" w:eastAsia="宋体" w:cs="宋体"/>
                <w:color w:val="000000"/>
                <w:sz w:val="24"/>
              </w:rPr>
              <w:t>已实现，人工在环</w:t>
            </w:r>
          </w:p>
        </w:tc>
      </w:tr>
      <w:tr w14:paraId="54DA0DC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12940BC4">
            <w:pPr>
              <w:spacing w:before="0" w:after="0" w:line="480" w:lineRule="exact"/>
              <w:ind w:firstLine="0"/>
              <w:jc w:val="left"/>
            </w:pPr>
            <w:r>
              <w:rPr>
                <w:rFonts w:ascii="宋体" w:hAnsi="宋体" w:eastAsia="宋体" w:cs="宋体"/>
                <w:color w:val="000000"/>
                <w:sz w:val="24"/>
              </w:rPr>
              <w:t>快速生成</w:t>
            </w:r>
          </w:p>
        </w:tc>
        <w:tc>
          <w:tcPr>
            <w:tcW w:w="3024" w:type="dxa"/>
            <w:tcMar>
              <w:top w:w="60" w:type="dxa"/>
              <w:left w:w="100" w:type="dxa"/>
              <w:bottom w:w="60" w:type="dxa"/>
              <w:right w:w="100" w:type="dxa"/>
            </w:tcMar>
            <w:vAlign w:val="center"/>
          </w:tcPr>
          <w:p w14:paraId="3B134E05">
            <w:pPr>
              <w:spacing w:before="0" w:after="0" w:line="480" w:lineRule="exact"/>
              <w:ind w:firstLine="0"/>
              <w:jc w:val="left"/>
            </w:pPr>
            <w:r>
              <w:rPr>
                <w:rFonts w:ascii="宋体" w:hAnsi="宋体" w:eastAsia="宋体" w:cs="宋体"/>
                <w:color w:val="000000"/>
                <w:sz w:val="24"/>
              </w:rPr>
              <w:t>将文本、图像、遮罩、分区、多图和镜头参数提交到版本化工作流</w:t>
            </w:r>
          </w:p>
        </w:tc>
        <w:tc>
          <w:tcPr>
            <w:tcW w:w="3024" w:type="dxa"/>
            <w:tcMar>
              <w:top w:w="60" w:type="dxa"/>
              <w:left w:w="100" w:type="dxa"/>
              <w:bottom w:w="60" w:type="dxa"/>
              <w:right w:w="100" w:type="dxa"/>
            </w:tcMar>
            <w:vAlign w:val="center"/>
          </w:tcPr>
          <w:p w14:paraId="2368C95D">
            <w:pPr>
              <w:spacing w:before="0" w:after="0" w:line="480" w:lineRule="exact"/>
              <w:ind w:firstLine="0"/>
              <w:jc w:val="left"/>
            </w:pPr>
            <w:r>
              <w:rPr>
                <w:rFonts w:ascii="宋体" w:hAnsi="宋体" w:eastAsia="宋体" w:cs="宋体"/>
                <w:color w:val="000000"/>
                <w:sz w:val="24"/>
              </w:rPr>
              <w:t>已实现平台链路，执行依赖外部服务</w:t>
            </w:r>
          </w:p>
        </w:tc>
      </w:tr>
      <w:tr w14:paraId="65785F8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2B1BAEFD">
            <w:pPr>
              <w:spacing w:before="0" w:after="0" w:line="480" w:lineRule="exact"/>
              <w:ind w:firstLine="0"/>
              <w:jc w:val="left"/>
            </w:pPr>
            <w:r>
              <w:rPr>
                <w:rFonts w:ascii="宋体" w:hAnsi="宋体" w:eastAsia="宋体" w:cs="宋体"/>
                <w:color w:val="000000"/>
                <w:sz w:val="24"/>
              </w:rPr>
              <w:t>连续深化</w:t>
            </w:r>
          </w:p>
        </w:tc>
        <w:tc>
          <w:tcPr>
            <w:tcW w:w="3024" w:type="dxa"/>
            <w:tcMar>
              <w:top w:w="60" w:type="dxa"/>
              <w:left w:w="100" w:type="dxa"/>
              <w:bottom w:w="60" w:type="dxa"/>
              <w:right w:w="100" w:type="dxa"/>
            </w:tcMar>
            <w:vAlign w:val="center"/>
          </w:tcPr>
          <w:p w14:paraId="0C0E04CD">
            <w:pPr>
              <w:spacing w:before="0" w:after="0" w:line="480" w:lineRule="exact"/>
              <w:ind w:firstLine="0"/>
              <w:jc w:val="left"/>
            </w:pPr>
            <w:r>
              <w:rPr>
                <w:rFonts w:ascii="宋体" w:hAnsi="宋体" w:eastAsia="宋体" w:cs="宋体"/>
                <w:color w:val="000000"/>
                <w:sz w:val="24"/>
              </w:rPr>
              <w:t>结果经用户确认成为项目资产后，可在同一设计会话进入其他能力</w:t>
            </w:r>
          </w:p>
        </w:tc>
        <w:tc>
          <w:tcPr>
            <w:tcW w:w="3024" w:type="dxa"/>
            <w:tcMar>
              <w:top w:w="60" w:type="dxa"/>
              <w:left w:w="100" w:type="dxa"/>
              <w:bottom w:w="60" w:type="dxa"/>
              <w:right w:w="100" w:type="dxa"/>
            </w:tcMar>
            <w:vAlign w:val="center"/>
          </w:tcPr>
          <w:p w14:paraId="40BCBC8D">
            <w:pPr>
              <w:spacing w:before="0" w:after="0" w:line="480" w:lineRule="exact"/>
              <w:ind w:firstLine="0"/>
              <w:jc w:val="left"/>
            </w:pPr>
            <w:r>
              <w:rPr>
                <w:rFonts w:ascii="宋体" w:hAnsi="宋体" w:eastAsia="宋体" w:cs="宋体"/>
                <w:color w:val="000000"/>
                <w:sz w:val="24"/>
              </w:rPr>
              <w:t>已实现</w:t>
            </w:r>
          </w:p>
        </w:tc>
      </w:tr>
      <w:tr w14:paraId="4DAD010E">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0B592FB1">
            <w:pPr>
              <w:spacing w:before="0" w:after="0" w:line="480" w:lineRule="exact"/>
              <w:ind w:firstLine="0"/>
              <w:jc w:val="left"/>
            </w:pPr>
            <w:r>
              <w:rPr>
                <w:rFonts w:ascii="宋体" w:hAnsi="宋体" w:eastAsia="宋体" w:cs="宋体"/>
                <w:color w:val="000000"/>
                <w:sz w:val="24"/>
              </w:rPr>
              <w:t>资产治理</w:t>
            </w:r>
          </w:p>
        </w:tc>
        <w:tc>
          <w:tcPr>
            <w:tcW w:w="3024" w:type="dxa"/>
            <w:tcMar>
              <w:top w:w="60" w:type="dxa"/>
              <w:left w:w="100" w:type="dxa"/>
              <w:bottom w:w="60" w:type="dxa"/>
              <w:right w:w="100" w:type="dxa"/>
            </w:tcMar>
            <w:vAlign w:val="center"/>
          </w:tcPr>
          <w:p w14:paraId="53AA39DE">
            <w:pPr>
              <w:spacing w:before="0" w:after="0" w:line="480" w:lineRule="exact"/>
              <w:ind w:firstLine="0"/>
              <w:jc w:val="left"/>
            </w:pPr>
            <w:r>
              <w:rPr>
                <w:rFonts w:ascii="宋体" w:hAnsi="宋体" w:eastAsia="宋体" w:cs="宋体"/>
                <w:color w:val="000000"/>
                <w:sz w:val="24"/>
              </w:rPr>
              <w:t>统一管理八类文件资产、目录、版本、收藏、预览、下载与软删除</w:t>
            </w:r>
          </w:p>
        </w:tc>
        <w:tc>
          <w:tcPr>
            <w:tcW w:w="3024" w:type="dxa"/>
            <w:tcMar>
              <w:top w:w="60" w:type="dxa"/>
              <w:left w:w="100" w:type="dxa"/>
              <w:bottom w:w="60" w:type="dxa"/>
              <w:right w:w="100" w:type="dxa"/>
            </w:tcMar>
            <w:vAlign w:val="center"/>
          </w:tcPr>
          <w:p w14:paraId="23B8E063">
            <w:pPr>
              <w:spacing w:before="0" w:after="0" w:line="480" w:lineRule="exact"/>
              <w:ind w:firstLine="0"/>
              <w:jc w:val="left"/>
            </w:pPr>
            <w:r>
              <w:rPr>
                <w:rFonts w:ascii="宋体" w:hAnsi="宋体" w:eastAsia="宋体" w:cs="宋体"/>
                <w:color w:val="000000"/>
                <w:sz w:val="24"/>
              </w:rPr>
              <w:t>已实现；前端版本历史仍有缺口</w:t>
            </w:r>
          </w:p>
        </w:tc>
      </w:tr>
      <w:tr w14:paraId="2BCF9AA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3610AE47">
            <w:pPr>
              <w:spacing w:before="0" w:after="0" w:line="480" w:lineRule="exact"/>
              <w:ind w:firstLine="0"/>
              <w:jc w:val="left"/>
            </w:pPr>
            <w:r>
              <w:rPr>
                <w:rFonts w:ascii="宋体" w:hAnsi="宋体" w:eastAsia="宋体" w:cs="宋体"/>
                <w:color w:val="000000"/>
                <w:sz w:val="24"/>
              </w:rPr>
              <w:t>任务治理</w:t>
            </w:r>
          </w:p>
        </w:tc>
        <w:tc>
          <w:tcPr>
            <w:tcW w:w="3024" w:type="dxa"/>
            <w:tcMar>
              <w:top w:w="60" w:type="dxa"/>
              <w:left w:w="100" w:type="dxa"/>
              <w:bottom w:w="60" w:type="dxa"/>
              <w:right w:w="100" w:type="dxa"/>
            </w:tcMar>
            <w:vAlign w:val="center"/>
          </w:tcPr>
          <w:p w14:paraId="738ADBAF">
            <w:pPr>
              <w:spacing w:before="0" w:after="0" w:line="480" w:lineRule="exact"/>
              <w:ind w:firstLine="0"/>
              <w:jc w:val="left"/>
            </w:pPr>
            <w:r>
              <w:rPr>
                <w:rFonts w:ascii="宋体" w:hAnsi="宋体" w:eastAsia="宋体" w:cs="宋体"/>
                <w:color w:val="000000"/>
                <w:sz w:val="24"/>
              </w:rPr>
              <w:t>持久记录输入、参数、状态、输出、取消、错误和执行租约</w:t>
            </w:r>
          </w:p>
        </w:tc>
        <w:tc>
          <w:tcPr>
            <w:tcW w:w="3024" w:type="dxa"/>
            <w:tcMar>
              <w:top w:w="60" w:type="dxa"/>
              <w:left w:w="100" w:type="dxa"/>
              <w:bottom w:w="60" w:type="dxa"/>
              <w:right w:w="100" w:type="dxa"/>
            </w:tcMar>
            <w:vAlign w:val="center"/>
          </w:tcPr>
          <w:p w14:paraId="2B178A29">
            <w:pPr>
              <w:spacing w:before="0" w:after="0" w:line="480" w:lineRule="exact"/>
              <w:ind w:firstLine="0"/>
              <w:jc w:val="left"/>
            </w:pPr>
            <w:r>
              <w:rPr>
                <w:rFonts w:ascii="宋体" w:hAnsi="宋体" w:eastAsia="宋体" w:cs="宋体"/>
                <w:color w:val="000000"/>
                <w:sz w:val="24"/>
              </w:rPr>
              <w:t>已实现</w:t>
            </w:r>
          </w:p>
        </w:tc>
      </w:tr>
      <w:tr w14:paraId="563453F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4FAF6EC3">
            <w:pPr>
              <w:spacing w:before="0" w:after="0" w:line="480" w:lineRule="exact"/>
              <w:ind w:firstLine="0"/>
              <w:jc w:val="left"/>
            </w:pPr>
            <w:r>
              <w:rPr>
                <w:rFonts w:ascii="宋体" w:hAnsi="宋体" w:eastAsia="宋体" w:cs="宋体"/>
                <w:color w:val="000000"/>
                <w:sz w:val="24"/>
              </w:rPr>
              <w:t>专项能力</w:t>
            </w:r>
          </w:p>
        </w:tc>
        <w:tc>
          <w:tcPr>
            <w:tcW w:w="3024" w:type="dxa"/>
            <w:tcMar>
              <w:top w:w="60" w:type="dxa"/>
              <w:left w:w="100" w:type="dxa"/>
              <w:bottom w:w="60" w:type="dxa"/>
              <w:right w:w="100" w:type="dxa"/>
            </w:tcMar>
            <w:vAlign w:val="center"/>
          </w:tcPr>
          <w:p w14:paraId="271E76FE">
            <w:pPr>
              <w:spacing w:before="0" w:after="0" w:line="480" w:lineRule="exact"/>
              <w:ind w:firstLine="0"/>
              <w:jc w:val="left"/>
            </w:pPr>
            <w:r>
              <w:rPr>
                <w:rFonts w:ascii="宋体" w:hAnsi="宋体" w:eastAsia="宋体" w:cs="宋体"/>
                <w:color w:val="000000"/>
                <w:sz w:val="24"/>
              </w:rPr>
              <w:t>LoRA 训练与 DOCX/PPTX/Markdown 报告生成进入统一 Worker 链路</w:t>
            </w:r>
          </w:p>
        </w:tc>
        <w:tc>
          <w:tcPr>
            <w:tcW w:w="3024" w:type="dxa"/>
            <w:tcMar>
              <w:top w:w="60" w:type="dxa"/>
              <w:left w:w="100" w:type="dxa"/>
              <w:bottom w:w="60" w:type="dxa"/>
              <w:right w:w="100" w:type="dxa"/>
            </w:tcMar>
            <w:vAlign w:val="center"/>
          </w:tcPr>
          <w:p w14:paraId="5C277A85">
            <w:pPr>
              <w:spacing w:before="0" w:after="0" w:line="480" w:lineRule="exact"/>
              <w:ind w:firstLine="0"/>
              <w:jc w:val="left"/>
            </w:pPr>
            <w:r>
              <w:rPr>
                <w:rFonts w:ascii="宋体" w:hAnsi="宋体" w:eastAsia="宋体" w:cs="宋体"/>
                <w:color w:val="000000"/>
                <w:sz w:val="24"/>
              </w:rPr>
              <w:t>已实现代码与受控接口，外部 AI/训练服务依赖配置</w:t>
            </w:r>
          </w:p>
        </w:tc>
      </w:tr>
      <w:tr w14:paraId="5E63E44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463B79D3">
            <w:pPr>
              <w:spacing w:before="0" w:after="0" w:line="480" w:lineRule="exact"/>
              <w:ind w:firstLine="0"/>
              <w:jc w:val="left"/>
            </w:pPr>
            <w:r>
              <w:rPr>
                <w:rFonts w:ascii="宋体" w:hAnsi="宋体" w:eastAsia="宋体" w:cs="宋体"/>
                <w:color w:val="000000"/>
                <w:sz w:val="24"/>
              </w:rPr>
              <w:t>自动识别</w:t>
            </w:r>
          </w:p>
        </w:tc>
        <w:tc>
          <w:tcPr>
            <w:tcW w:w="3024" w:type="dxa"/>
            <w:tcMar>
              <w:top w:w="60" w:type="dxa"/>
              <w:left w:w="100" w:type="dxa"/>
              <w:bottom w:w="60" w:type="dxa"/>
              <w:right w:w="100" w:type="dxa"/>
            </w:tcMar>
            <w:vAlign w:val="center"/>
          </w:tcPr>
          <w:p w14:paraId="2E7A25CD">
            <w:pPr>
              <w:spacing w:before="0" w:after="0" w:line="480" w:lineRule="exact"/>
              <w:ind w:firstLine="0"/>
              <w:jc w:val="left"/>
            </w:pPr>
            <w:r>
              <w:rPr>
                <w:rFonts w:ascii="宋体" w:hAnsi="宋体" w:eastAsia="宋体" w:cs="宋体"/>
                <w:color w:val="000000"/>
                <w:sz w:val="24"/>
              </w:rPr>
              <w:t>自动检测并分割座椅、地板、侧墙等客室部件</w:t>
            </w:r>
          </w:p>
        </w:tc>
        <w:tc>
          <w:tcPr>
            <w:tcW w:w="3024" w:type="dxa"/>
            <w:tcMar>
              <w:top w:w="60" w:type="dxa"/>
              <w:left w:w="100" w:type="dxa"/>
              <w:bottom w:w="60" w:type="dxa"/>
              <w:right w:w="100" w:type="dxa"/>
            </w:tcMar>
            <w:vAlign w:val="center"/>
          </w:tcPr>
          <w:p w14:paraId="04AAD7E4">
            <w:pPr>
              <w:spacing w:before="0" w:after="0" w:line="480" w:lineRule="exact"/>
              <w:ind w:firstLine="0"/>
              <w:jc w:val="left"/>
            </w:pPr>
            <w:r>
              <w:rPr>
                <w:rFonts w:ascii="宋体" w:hAnsi="宋体" w:eastAsia="宋体" w:cs="宋体"/>
                <w:color w:val="000000"/>
                <w:sz w:val="24"/>
              </w:rPr>
              <w:t>尚未作为独立模型交付</w:t>
            </w:r>
          </w:p>
        </w:tc>
      </w:tr>
      <w:tr w14:paraId="7EC9987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6C52B1A9">
            <w:pPr>
              <w:spacing w:before="0" w:after="0" w:line="480" w:lineRule="exact"/>
              <w:ind w:firstLine="0"/>
              <w:jc w:val="left"/>
            </w:pPr>
            <w:r>
              <w:rPr>
                <w:rFonts w:ascii="宋体" w:hAnsi="宋体" w:eastAsia="宋体" w:cs="宋体"/>
                <w:color w:val="000000"/>
                <w:sz w:val="24"/>
              </w:rPr>
              <w:t>四级模块体系</w:t>
            </w:r>
          </w:p>
        </w:tc>
        <w:tc>
          <w:tcPr>
            <w:tcW w:w="3024" w:type="dxa"/>
            <w:tcMar>
              <w:top w:w="60" w:type="dxa"/>
              <w:left w:w="100" w:type="dxa"/>
              <w:bottom w:w="60" w:type="dxa"/>
              <w:right w:w="100" w:type="dxa"/>
            </w:tcMar>
            <w:vAlign w:val="center"/>
          </w:tcPr>
          <w:p w14:paraId="59A9EDBB">
            <w:pPr>
              <w:spacing w:before="0" w:after="0" w:line="480" w:lineRule="exact"/>
              <w:ind w:firstLine="0"/>
              <w:jc w:val="left"/>
            </w:pPr>
            <w:r>
              <w:rPr>
                <w:rFonts w:ascii="宋体" w:hAnsi="宋体" w:eastAsia="宋体" w:cs="宋体"/>
                <w:color w:val="000000"/>
                <w:sz w:val="24"/>
              </w:rPr>
              <w:t>按系统级、子系统级、组件级、零件级管理对象、属性和接口</w:t>
            </w:r>
          </w:p>
        </w:tc>
        <w:tc>
          <w:tcPr>
            <w:tcW w:w="3024" w:type="dxa"/>
            <w:tcMar>
              <w:top w:w="60" w:type="dxa"/>
              <w:left w:w="100" w:type="dxa"/>
              <w:bottom w:w="60" w:type="dxa"/>
              <w:right w:w="100" w:type="dxa"/>
            </w:tcMar>
            <w:vAlign w:val="center"/>
          </w:tcPr>
          <w:p w14:paraId="6DCFE5E5">
            <w:pPr>
              <w:spacing w:before="0" w:after="0" w:line="480" w:lineRule="exact"/>
              <w:ind w:firstLine="0"/>
              <w:jc w:val="left"/>
            </w:pPr>
            <w:r>
              <w:rPr>
                <w:rFonts w:ascii="宋体" w:hAnsi="宋体" w:eastAsia="宋体" w:cs="宋体"/>
                <w:color w:val="000000"/>
                <w:sz w:val="24"/>
              </w:rPr>
              <w:t>已形成模型方案；专用模块库待实现</w:t>
            </w:r>
          </w:p>
        </w:tc>
      </w:tr>
      <w:tr w14:paraId="7FC5B2EE">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5E6E63B9">
            <w:pPr>
              <w:spacing w:before="0" w:after="0" w:line="480" w:lineRule="exact"/>
              <w:ind w:firstLine="0"/>
              <w:jc w:val="left"/>
            </w:pPr>
            <w:r>
              <w:rPr>
                <w:rFonts w:ascii="宋体" w:hAnsi="宋体" w:eastAsia="宋体" w:cs="宋体"/>
                <w:color w:val="000000"/>
                <w:sz w:val="24"/>
              </w:rPr>
              <w:t>参数化与规则化</w:t>
            </w:r>
          </w:p>
        </w:tc>
        <w:tc>
          <w:tcPr>
            <w:tcW w:w="3024" w:type="dxa"/>
            <w:tcMar>
              <w:top w:w="60" w:type="dxa"/>
              <w:left w:w="100" w:type="dxa"/>
              <w:bottom w:w="60" w:type="dxa"/>
              <w:right w:w="100" w:type="dxa"/>
            </w:tcMar>
            <w:vAlign w:val="center"/>
          </w:tcPr>
          <w:p w14:paraId="598195D3">
            <w:pPr>
              <w:spacing w:before="0" w:after="0" w:line="480" w:lineRule="exact"/>
              <w:ind w:firstLine="0"/>
              <w:jc w:val="left"/>
            </w:pPr>
            <w:r>
              <w:rPr>
                <w:rFonts w:ascii="宋体" w:hAnsi="宋体" w:eastAsia="宋体" w:cs="宋体"/>
                <w:color w:val="000000"/>
                <w:sz w:val="24"/>
              </w:rPr>
              <w:t>管理尺寸、位置、接口、材质、色彩、纹理及适用范围并校核约束</w:t>
            </w:r>
          </w:p>
        </w:tc>
        <w:tc>
          <w:tcPr>
            <w:tcW w:w="3024" w:type="dxa"/>
            <w:tcMar>
              <w:top w:w="60" w:type="dxa"/>
              <w:left w:w="100" w:type="dxa"/>
              <w:bottom w:w="60" w:type="dxa"/>
              <w:right w:w="100" w:type="dxa"/>
            </w:tcMar>
            <w:vAlign w:val="center"/>
          </w:tcPr>
          <w:p w14:paraId="34DBEDD8">
            <w:pPr>
              <w:spacing w:before="0" w:after="0" w:line="480" w:lineRule="exact"/>
              <w:ind w:firstLine="0"/>
              <w:jc w:val="left"/>
            </w:pPr>
            <w:r>
              <w:rPr>
                <w:rFonts w:ascii="宋体" w:hAnsi="宋体" w:eastAsia="宋体" w:cs="宋体"/>
                <w:color w:val="000000"/>
                <w:sz w:val="24"/>
              </w:rPr>
              <w:t>参数 Schema 与提示词模板已实现；规则/约束引擎待实现</w:t>
            </w:r>
          </w:p>
        </w:tc>
      </w:tr>
      <w:tr w14:paraId="379AA69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0C2B968B">
            <w:pPr>
              <w:spacing w:before="0" w:after="0" w:line="480" w:lineRule="exact"/>
              <w:ind w:firstLine="0"/>
              <w:jc w:val="left"/>
            </w:pPr>
            <w:r>
              <w:rPr>
                <w:rFonts w:ascii="宋体" w:hAnsi="宋体" w:eastAsia="宋体" w:cs="宋体"/>
                <w:color w:val="000000"/>
                <w:sz w:val="24"/>
              </w:rPr>
              <w:t>跨区域优化</w:t>
            </w:r>
          </w:p>
        </w:tc>
        <w:tc>
          <w:tcPr>
            <w:tcW w:w="3024" w:type="dxa"/>
            <w:tcMar>
              <w:top w:w="60" w:type="dxa"/>
              <w:left w:w="100" w:type="dxa"/>
              <w:bottom w:w="60" w:type="dxa"/>
              <w:right w:w="100" w:type="dxa"/>
            </w:tcMar>
            <w:vAlign w:val="center"/>
          </w:tcPr>
          <w:p w14:paraId="057F20FA">
            <w:pPr>
              <w:spacing w:before="0" w:after="0" w:line="480" w:lineRule="exact"/>
              <w:ind w:firstLine="0"/>
              <w:jc w:val="left"/>
            </w:pPr>
            <w:r>
              <w:rPr>
                <w:rFonts w:ascii="宋体" w:hAnsi="宋体" w:eastAsia="宋体" w:cs="宋体"/>
                <w:color w:val="000000"/>
                <w:sz w:val="24"/>
              </w:rPr>
              <w:t>协同优化侧墙、顶部、地板、端墙、座椅和门区的接口与视觉目标</w:t>
            </w:r>
          </w:p>
        </w:tc>
        <w:tc>
          <w:tcPr>
            <w:tcW w:w="3024" w:type="dxa"/>
            <w:tcMar>
              <w:top w:w="60" w:type="dxa"/>
              <w:left w:w="100" w:type="dxa"/>
              <w:bottom w:w="60" w:type="dxa"/>
              <w:right w:w="100" w:type="dxa"/>
            </w:tcMar>
            <w:vAlign w:val="center"/>
          </w:tcPr>
          <w:p w14:paraId="79A6E379">
            <w:pPr>
              <w:spacing w:before="0" w:after="0" w:line="480" w:lineRule="exact"/>
              <w:ind w:firstLine="0"/>
              <w:jc w:val="left"/>
            </w:pPr>
            <w:r>
              <w:rPr>
                <w:rFonts w:ascii="宋体" w:hAnsi="宋体" w:eastAsia="宋体" w:cs="宋体"/>
                <w:color w:val="000000"/>
                <w:sz w:val="24"/>
              </w:rPr>
              <w:t>已形成方法方案；专用优化器待实现</w:t>
            </w:r>
          </w:p>
        </w:tc>
      </w:tr>
      <w:tr w14:paraId="5313762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1EC302E0">
            <w:pPr>
              <w:spacing w:before="0" w:after="0" w:line="480" w:lineRule="exact"/>
              <w:ind w:firstLine="0"/>
              <w:jc w:val="left"/>
            </w:pPr>
            <w:r>
              <w:rPr>
                <w:rFonts w:ascii="宋体" w:hAnsi="宋体" w:eastAsia="宋体" w:cs="宋体"/>
                <w:color w:val="000000"/>
                <w:sz w:val="24"/>
              </w:rPr>
              <w:t>方案检索与评价</w:t>
            </w:r>
          </w:p>
        </w:tc>
        <w:tc>
          <w:tcPr>
            <w:tcW w:w="3024" w:type="dxa"/>
            <w:tcMar>
              <w:top w:w="60" w:type="dxa"/>
              <w:left w:w="100" w:type="dxa"/>
              <w:bottom w:w="60" w:type="dxa"/>
              <w:right w:w="100" w:type="dxa"/>
            </w:tcMar>
            <w:vAlign w:val="center"/>
          </w:tcPr>
          <w:p w14:paraId="1F71469A">
            <w:pPr>
              <w:spacing w:before="0" w:after="0" w:line="480" w:lineRule="exact"/>
              <w:ind w:firstLine="0"/>
              <w:jc w:val="left"/>
            </w:pPr>
            <w:r>
              <w:rPr>
                <w:rFonts w:ascii="宋体" w:hAnsi="宋体" w:eastAsia="宋体" w:cs="宋体"/>
                <w:color w:val="000000"/>
                <w:sz w:val="24"/>
              </w:rPr>
              <w:t>支持元数据检索、向量相似匹配和多目标方案排序</w:t>
            </w:r>
          </w:p>
        </w:tc>
        <w:tc>
          <w:tcPr>
            <w:tcW w:w="3024" w:type="dxa"/>
            <w:tcMar>
              <w:top w:w="60" w:type="dxa"/>
              <w:left w:w="100" w:type="dxa"/>
              <w:bottom w:w="60" w:type="dxa"/>
              <w:right w:w="100" w:type="dxa"/>
            </w:tcMar>
            <w:vAlign w:val="center"/>
          </w:tcPr>
          <w:p w14:paraId="1D061671">
            <w:pPr>
              <w:spacing w:before="0" w:after="0" w:line="480" w:lineRule="exact"/>
              <w:ind w:firstLine="0"/>
              <w:jc w:val="left"/>
            </w:pPr>
            <w:r>
              <w:rPr>
                <w:rFonts w:ascii="宋体" w:hAnsi="宋体" w:eastAsia="宋体" w:cs="宋体"/>
                <w:color w:val="000000"/>
                <w:sz w:val="24"/>
              </w:rPr>
              <w:t>元数据搜索已实现；向量检索与多目标评价待实现</w:t>
            </w:r>
          </w:p>
        </w:tc>
      </w:tr>
      <w:tr w14:paraId="2D0B3CE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0034250C">
            <w:pPr>
              <w:spacing w:before="0" w:after="0" w:line="480" w:lineRule="exact"/>
              <w:ind w:firstLine="0"/>
              <w:jc w:val="left"/>
            </w:pPr>
            <w:r>
              <w:rPr>
                <w:rFonts w:ascii="宋体" w:hAnsi="宋体" w:eastAsia="宋体" w:cs="宋体"/>
                <w:color w:val="000000"/>
                <w:sz w:val="24"/>
              </w:rPr>
              <w:t>产品平台接口</w:t>
            </w:r>
          </w:p>
        </w:tc>
        <w:tc>
          <w:tcPr>
            <w:tcW w:w="3024" w:type="dxa"/>
            <w:tcMar>
              <w:top w:w="60" w:type="dxa"/>
              <w:left w:w="100" w:type="dxa"/>
              <w:bottom w:w="60" w:type="dxa"/>
              <w:right w:w="100" w:type="dxa"/>
            </w:tcMar>
            <w:vAlign w:val="center"/>
          </w:tcPr>
          <w:p w14:paraId="3ADCE78D">
            <w:pPr>
              <w:spacing w:before="0" w:after="0" w:line="480" w:lineRule="exact"/>
              <w:ind w:firstLine="0"/>
              <w:jc w:val="left"/>
            </w:pPr>
            <w:r>
              <w:rPr>
                <w:rFonts w:ascii="宋体" w:hAnsi="宋体" w:eastAsia="宋体" w:cs="宋体"/>
                <w:color w:val="000000"/>
                <w:sz w:val="24"/>
              </w:rPr>
              <w:t>与既有产品平台交换项目、模块、资产、任务和交付信息</w:t>
            </w:r>
          </w:p>
        </w:tc>
        <w:tc>
          <w:tcPr>
            <w:tcW w:w="3024" w:type="dxa"/>
            <w:tcMar>
              <w:top w:w="60" w:type="dxa"/>
              <w:left w:w="100" w:type="dxa"/>
              <w:bottom w:w="60" w:type="dxa"/>
              <w:right w:w="100" w:type="dxa"/>
            </w:tcMar>
            <w:vAlign w:val="center"/>
          </w:tcPr>
          <w:p w14:paraId="133C47C6">
            <w:pPr>
              <w:spacing w:before="0" w:after="0" w:line="480" w:lineRule="exact"/>
              <w:ind w:firstLine="0"/>
              <w:jc w:val="left"/>
            </w:pPr>
            <w:r>
              <w:rPr>
                <w:rFonts w:ascii="宋体" w:hAnsi="宋体" w:eastAsia="宋体" w:cs="宋体"/>
                <w:color w:val="000000"/>
                <w:sz w:val="24"/>
              </w:rPr>
              <w:t>通用 API 基础已实现；专用协议和联调待完成</w:t>
            </w:r>
          </w:p>
        </w:tc>
      </w:tr>
    </w:tbl>
    <w:p w14:paraId="74582BF2">
      <w:pPr>
        <w:spacing w:before="0" w:after="0" w:line="480" w:lineRule="exact"/>
        <w:ind w:firstLine="0"/>
      </w:pPr>
    </w:p>
    <w:p w14:paraId="6CFA80C5">
      <w:pPr>
        <w:pStyle w:val="4"/>
        <w:spacing w:line="480" w:lineRule="exact"/>
        <w:ind w:firstLine="0"/>
      </w:pPr>
      <w:r>
        <w:rPr>
          <w:rFonts w:ascii="KaiTi" w:hAnsi="KaiTi" w:eastAsia="楷体" w:cs="KaiTi"/>
          <w:b w:val="0"/>
          <w:color w:val="000000"/>
          <w:sz w:val="28"/>
        </w:rPr>
        <w:t>（三）设计原则</w:t>
      </w:r>
    </w:p>
    <w:p w14:paraId="04A32F77">
      <w:pPr>
        <w:pStyle w:val="143"/>
        <w:numPr>
          <w:ilvl w:val="0"/>
          <w:numId w:val="9"/>
        </w:numPr>
        <w:spacing w:before="0" w:after="0" w:line="480" w:lineRule="exact"/>
        <w:ind w:firstLine="0"/>
      </w:pPr>
      <w:r>
        <w:rPr>
          <w:rFonts w:ascii="宋体" w:hAnsi="宋体" w:eastAsia="宋体" w:cs="宋体"/>
          <w:color w:val="000000"/>
          <w:sz w:val="24"/>
        </w:rPr>
        <w:t>稳定平台与外部能力解耦：平台保存身份、项目、资产和任务；模型细节只进入后端适配器。</w:t>
      </w:r>
    </w:p>
    <w:p w14:paraId="7BFA66AE">
      <w:pPr>
        <w:pStyle w:val="143"/>
        <w:numPr>
          <w:ilvl w:val="0"/>
          <w:numId w:val="9"/>
        </w:numPr>
        <w:spacing w:before="0" w:after="0" w:line="480" w:lineRule="exact"/>
        <w:ind w:firstLine="0"/>
      </w:pPr>
      <w:r>
        <w:rPr>
          <w:rFonts w:ascii="宋体" w:hAnsi="宋体" w:eastAsia="宋体" w:cs="宋体"/>
          <w:color w:val="000000"/>
          <w:sz w:val="24"/>
        </w:rPr>
        <w:t>项目是数据边界：任何资产、任务、成员和会话查询必须校验项目范围。</w:t>
      </w:r>
    </w:p>
    <w:p w14:paraId="040B81F1">
      <w:pPr>
        <w:pStyle w:val="143"/>
        <w:numPr>
          <w:ilvl w:val="0"/>
          <w:numId w:val="9"/>
        </w:numPr>
        <w:spacing w:before="0" w:after="0" w:line="480" w:lineRule="exact"/>
        <w:ind w:firstLine="0"/>
      </w:pPr>
      <w:r>
        <w:rPr>
          <w:rFonts w:ascii="宋体" w:hAnsi="宋体" w:eastAsia="宋体" w:cs="宋体"/>
          <w:color w:val="000000"/>
          <w:sz w:val="24"/>
        </w:rPr>
        <w:t>资产是交换协议：外部输出只有登记为项目资产后，才能被其他能力复用。</w:t>
      </w:r>
    </w:p>
    <w:p w14:paraId="5D24E1CC">
      <w:pPr>
        <w:pStyle w:val="143"/>
        <w:numPr>
          <w:ilvl w:val="0"/>
          <w:numId w:val="9"/>
        </w:numPr>
        <w:spacing w:before="0" w:after="0" w:line="480" w:lineRule="exact"/>
        <w:ind w:firstLine="0"/>
      </w:pPr>
      <w:r>
        <w:rPr>
          <w:rFonts w:ascii="宋体" w:hAnsi="宋体" w:eastAsia="宋体" w:cs="宋体"/>
          <w:color w:val="000000"/>
          <w:sz w:val="24"/>
        </w:rPr>
        <w:t>真实失败优先：未配置、超时、协议错误或输出缺失必须失败，不生成静态成功数据。</w:t>
      </w:r>
    </w:p>
    <w:p w14:paraId="03A03677">
      <w:pPr>
        <w:pStyle w:val="143"/>
        <w:numPr>
          <w:ilvl w:val="0"/>
          <w:numId w:val="9"/>
        </w:numPr>
        <w:spacing w:before="0" w:after="0" w:line="480" w:lineRule="exact"/>
        <w:ind w:firstLine="0"/>
      </w:pPr>
      <w:r>
        <w:rPr>
          <w:rFonts w:ascii="宋体" w:hAnsi="宋体" w:eastAsia="宋体" w:cs="宋体"/>
          <w:color w:val="000000"/>
          <w:sz w:val="24"/>
        </w:rPr>
        <w:t>原图与标记图分离：Worker 消费关系、界面展示和结果对比均保留清晰来源。</w:t>
      </w:r>
    </w:p>
    <w:p w14:paraId="4691D9F9">
      <w:pPr>
        <w:pStyle w:val="143"/>
        <w:numPr>
          <w:ilvl w:val="0"/>
          <w:numId w:val="9"/>
        </w:numPr>
        <w:spacing w:before="0" w:after="0" w:line="480" w:lineRule="exact"/>
        <w:ind w:firstLine="0"/>
      </w:pPr>
      <w:r>
        <w:rPr>
          <w:rFonts w:ascii="宋体" w:hAnsi="宋体" w:eastAsia="宋体" w:cs="宋体"/>
          <w:color w:val="000000"/>
          <w:sz w:val="24"/>
        </w:rPr>
        <w:t>前端可见性不代替后端授权：菜单与按钮只改善交互，最终授权在 API。</w:t>
      </w:r>
    </w:p>
    <w:p w14:paraId="7B3AEF1A">
      <w:pPr>
        <w:pStyle w:val="143"/>
        <w:numPr>
          <w:ilvl w:val="0"/>
          <w:numId w:val="9"/>
        </w:numPr>
        <w:spacing w:before="0" w:after="0" w:line="480" w:lineRule="exact"/>
        <w:ind w:firstLine="0"/>
      </w:pPr>
      <w:r>
        <w:rPr>
          <w:rFonts w:ascii="宋体" w:hAnsi="宋体" w:eastAsia="宋体" w:cs="宋体"/>
          <w:color w:val="000000"/>
          <w:sz w:val="24"/>
        </w:rPr>
        <w:t>数据最小暴露：浏览器不获得外部服务密钥、对象存储私有键和底层工作流节点编号。</w:t>
      </w:r>
    </w:p>
    <w:p w14:paraId="742B71CA">
      <w:pPr>
        <w:pStyle w:val="143"/>
        <w:numPr>
          <w:ilvl w:val="0"/>
          <w:numId w:val="9"/>
        </w:numPr>
        <w:spacing w:before="0" w:after="0" w:line="480" w:lineRule="exact"/>
        <w:ind w:firstLine="0"/>
      </w:pPr>
      <w:r>
        <w:rPr>
          <w:rFonts w:ascii="宋体" w:hAnsi="宋体" w:eastAsia="宋体" w:cs="宋体"/>
          <w:color w:val="000000"/>
          <w:sz w:val="24"/>
        </w:rPr>
        <w:t>硬约束优先于生成结果：尺寸、位置、接口、区域边界和适用范围由结构化参数和显式规则校核，图像生成结果不能替代工程依据。</w:t>
      </w:r>
    </w:p>
    <w:p w14:paraId="7D0BD3FC">
      <w:pPr>
        <w:pStyle w:val="143"/>
        <w:numPr>
          <w:ilvl w:val="0"/>
          <w:numId w:val="9"/>
        </w:numPr>
        <w:spacing w:before="0" w:after="0" w:line="480" w:lineRule="exact"/>
        <w:ind w:firstLine="0"/>
      </w:pPr>
      <w:r>
        <w:rPr>
          <w:rFonts w:ascii="宋体" w:hAnsi="宋体" w:eastAsia="宋体" w:cs="宋体"/>
          <w:color w:val="000000"/>
          <w:sz w:val="24"/>
        </w:rPr>
        <w:t>平台化复用与区域适配并重：模块与规则可复用，车型、国家/地区、审美和供应链差异通过受控参数、版本与项目配置表达。</w:t>
      </w:r>
    </w:p>
    <w:p w14:paraId="09D9EC7D">
      <w:pPr>
        <w:pStyle w:val="4"/>
        <w:spacing w:line="480" w:lineRule="exact"/>
        <w:ind w:firstLine="0"/>
      </w:pPr>
      <w:r>
        <w:rPr>
          <w:rFonts w:ascii="KaiTi" w:hAnsi="KaiTi" w:eastAsia="楷体" w:cs="KaiTi"/>
          <w:b w:val="0"/>
          <w:color w:val="000000"/>
          <w:sz w:val="28"/>
        </w:rPr>
        <w:t>（四）总体技术路线与阶段划分</w:t>
      </w:r>
    </w:p>
    <w:p w14:paraId="05A49969">
      <w:pPr>
        <w:widowControl/>
        <w:spacing w:before="0" w:after="0" w:line="480" w:lineRule="exact"/>
        <w:ind w:firstLine="480"/>
      </w:pPr>
      <w:r>
        <w:rPr>
          <w:rFonts w:ascii="宋体" w:hAnsi="宋体" w:eastAsia="宋体" w:cs="宋体"/>
          <w:color w:val="000000"/>
          <w:sz w:val="24"/>
        </w:rPr>
        <w:t>合同技术规格书规定的总体路线为“需求与数据梳理 → 关键开发技术识别与研究 → 功能模块体系搭建 → 快速设计系统开发 → 平台集成 → 验证与迭代优化 → 版本固化”。本研究将其落实为以下七个工程阶段：</w:t>
      </w:r>
    </w:p>
    <w:p w14:paraId="5A0EE17A">
      <w:pPr>
        <w:pStyle w:val="143"/>
        <w:numPr>
          <w:ilvl w:val="0"/>
          <w:numId w:val="10"/>
        </w:numPr>
        <w:spacing w:before="0" w:after="0" w:line="480" w:lineRule="exact"/>
        <w:ind w:firstLine="0"/>
      </w:pPr>
      <w:r>
        <w:rPr>
          <w:rFonts w:ascii="宋体" w:hAnsi="宋体" w:eastAsia="宋体" w:cs="宋体"/>
          <w:color w:val="000000"/>
          <w:sz w:val="24"/>
        </w:rPr>
        <w:t>需求与数据梳理：收集车型、客室区域、模块、材料、接口、法规、设计案例和验收指标，建立数据分级与授权清单。</w:t>
      </w:r>
    </w:p>
    <w:p w14:paraId="0227B071">
      <w:pPr>
        <w:pStyle w:val="143"/>
        <w:numPr>
          <w:ilvl w:val="0"/>
          <w:numId w:val="10"/>
        </w:numPr>
        <w:spacing w:before="0" w:after="0" w:line="480" w:lineRule="exact"/>
        <w:ind w:firstLine="0"/>
      </w:pPr>
      <w:r>
        <w:rPr>
          <w:rFonts w:ascii="宋体" w:hAnsi="宋体" w:eastAsia="宋体" w:cs="宋体"/>
          <w:color w:val="000000"/>
          <w:sz w:val="24"/>
        </w:rPr>
        <w:t>关键技术研究：论证四级模块拆解、多模态识别、生成式设计、规则约束、跨区域优化、方案检索和多目标评价方法。</w:t>
      </w:r>
    </w:p>
    <w:p w14:paraId="3F31F6CC">
      <w:pPr>
        <w:pStyle w:val="143"/>
        <w:numPr>
          <w:ilvl w:val="0"/>
          <w:numId w:val="10"/>
        </w:numPr>
        <w:spacing w:before="0" w:after="0" w:line="480" w:lineRule="exact"/>
        <w:ind w:firstLine="0"/>
      </w:pPr>
      <w:r>
        <w:rPr>
          <w:rFonts w:ascii="宋体" w:hAnsi="宋体" w:eastAsia="宋体" w:cs="宋体"/>
          <w:color w:val="000000"/>
          <w:sz w:val="24"/>
        </w:rPr>
        <w:t>模块体系搭建：定义模块对象、参数、接口、区域、版本、适用车型和资产关联，并形成可审查的数据字典。</w:t>
      </w:r>
    </w:p>
    <w:p w14:paraId="2C6C7E4A">
      <w:pPr>
        <w:pStyle w:val="143"/>
        <w:numPr>
          <w:ilvl w:val="0"/>
          <w:numId w:val="10"/>
        </w:numPr>
        <w:spacing w:before="0" w:after="0" w:line="480" w:lineRule="exact"/>
        <w:ind w:firstLine="0"/>
      </w:pPr>
      <w:r>
        <w:rPr>
          <w:rFonts w:ascii="宋体" w:hAnsi="宋体" w:eastAsia="宋体" w:cs="宋体"/>
          <w:color w:val="000000"/>
          <w:sz w:val="24"/>
        </w:rPr>
        <w:t>快速设计开发：建设分区标注、参数化配置、生成/重绘、多图与多视图、方案比较、资产入库和任务治理能力。</w:t>
      </w:r>
    </w:p>
    <w:p w14:paraId="5CFE4D01">
      <w:pPr>
        <w:pStyle w:val="143"/>
        <w:numPr>
          <w:ilvl w:val="0"/>
          <w:numId w:val="10"/>
        </w:numPr>
        <w:spacing w:before="0" w:after="0" w:line="480" w:lineRule="exact"/>
        <w:ind w:firstLine="0"/>
      </w:pPr>
      <w:r>
        <w:rPr>
          <w:rFonts w:ascii="宋体" w:hAnsi="宋体" w:eastAsia="宋体" w:cs="宋体"/>
          <w:color w:val="000000"/>
          <w:sz w:val="24"/>
        </w:rPr>
        <w:t>平台集成：通过后端适配器接入模型、工作流和既有产品平台，统一身份、项目、资产与审计边界。</w:t>
      </w:r>
    </w:p>
    <w:p w14:paraId="4392E1D9">
      <w:pPr>
        <w:pStyle w:val="143"/>
        <w:numPr>
          <w:ilvl w:val="0"/>
          <w:numId w:val="10"/>
        </w:numPr>
        <w:spacing w:before="0" w:after="0" w:line="480" w:lineRule="exact"/>
        <w:ind w:firstLine="0"/>
      </w:pPr>
      <w:r>
        <w:rPr>
          <w:rFonts w:ascii="宋体" w:hAnsi="宋体" w:eastAsia="宋体" w:cs="宋体"/>
          <w:color w:val="000000"/>
          <w:sz w:val="24"/>
        </w:rPr>
        <w:t>验证迭代：执行单元、集成和系统测试，开展真实外部服务、性能、安全、兼容性及用户场景验收，并闭环缺陷。</w:t>
      </w:r>
    </w:p>
    <w:p w14:paraId="118DD0D8">
      <w:pPr>
        <w:pStyle w:val="143"/>
        <w:numPr>
          <w:ilvl w:val="0"/>
          <w:numId w:val="10"/>
        </w:numPr>
        <w:spacing w:before="0" w:after="0" w:line="480" w:lineRule="exact"/>
        <w:ind w:firstLine="0"/>
      </w:pPr>
      <w:r>
        <w:rPr>
          <w:rFonts w:ascii="宋体" w:hAnsi="宋体" w:eastAsia="宋体" w:cs="宋体"/>
          <w:color w:val="000000"/>
          <w:sz w:val="24"/>
        </w:rPr>
        <w:t>版本固化：冻结代码、迁移、工作流、模型、配置、文档、测试报告和交付清单，形成可复现基线。</w:t>
      </w:r>
    </w:p>
    <w:p w14:paraId="37294067">
      <w:pPr>
        <w:spacing w:before="0" w:after="0" w:line="240" w:lineRule="auto"/>
        <w:ind w:firstLine="0"/>
        <w:jc w:val="center"/>
      </w:pPr>
      <w:r>
        <w:rPr>
          <w:rFonts w:ascii="宋体" w:hAnsi="宋体" w:eastAsia="宋体" w:cs="宋体"/>
          <w:color w:val="000000"/>
          <w:sz w:val="24"/>
        </w:rPr>
        <w:drawing>
          <wp:inline distT="0" distB="0" distL="114300" distR="114300">
            <wp:extent cx="5650865" cy="2927985"/>
            <wp:effectExtent l="0" t="0" r="0" b="0"/>
            <wp:docPr id="1" name="Picture 1" descr="图 5 合同技术路线与阶段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5 合同技术路线与阶段成果"/>
                    <pic:cNvPicPr>
                      <a:picLocks noChangeAspect="1"/>
                    </pic:cNvPicPr>
                  </pic:nvPicPr>
                  <pic:blipFill>
                    <a:blip r:embed="rId9"/>
                    <a:stretch>
                      <a:fillRect/>
                    </a:stretch>
                  </pic:blipFill>
                  <pic:spPr>
                    <a:xfrm>
                      <a:off x="0" y="0"/>
                      <a:ext cx="5650992" cy="2928241"/>
                    </a:xfrm>
                    <a:prstGeom prst="rect">
                      <a:avLst/>
                    </a:prstGeom>
                  </pic:spPr>
                </pic:pic>
              </a:graphicData>
            </a:graphic>
          </wp:inline>
        </w:drawing>
      </w:r>
    </w:p>
    <w:p w14:paraId="33391D45">
      <w:pPr>
        <w:pStyle w:val="15"/>
        <w:spacing w:before="0" w:after="0" w:line="480" w:lineRule="exact"/>
        <w:ind w:firstLine="480"/>
      </w:pPr>
      <w:r>
        <w:rPr>
          <w:rFonts w:ascii="宋体" w:hAnsi="宋体" w:eastAsia="宋体" w:cs="宋体"/>
          <w:color w:val="000000"/>
          <w:sz w:val="24"/>
        </w:rPr>
        <w:t>图 5 合同技术路线与阶段成果</w:t>
      </w:r>
    </w:p>
    <w:p w14:paraId="2FBA71E4">
      <w:pPr>
        <w:pStyle w:val="4"/>
        <w:spacing w:line="480" w:lineRule="exact"/>
        <w:ind w:firstLine="0"/>
      </w:pPr>
      <w:r>
        <w:rPr>
          <w:rFonts w:ascii="KaiTi" w:hAnsi="KaiTi" w:eastAsia="楷体" w:cs="KaiTi"/>
          <w:b w:val="0"/>
          <w:color w:val="000000"/>
          <w:sz w:val="28"/>
        </w:rPr>
        <w:t>（五）研究内容体系</w:t>
      </w:r>
    </w:p>
    <w:p w14:paraId="3B20DAC2">
      <w:pPr>
        <w:widowControl/>
        <w:spacing w:before="0" w:after="0" w:line="480" w:lineRule="exact"/>
        <w:ind w:firstLine="480"/>
      </w:pPr>
      <w:r>
        <w:rPr>
          <w:rFonts w:ascii="宋体" w:hAnsi="宋体" w:eastAsia="宋体" w:cs="宋体"/>
          <w:color w:val="000000"/>
          <w:sz w:val="24"/>
        </w:rPr>
        <w:t>本研究不是对既有平台页面的功能罗列，而是以“轨道交通客运装备内装模块如何被识别、表达、生成、校核、评价和复用”为主线，将研究内容组织为七个相互衔接的专题。每个专题同时形成概念模型、技术方法、平台承载方式和可验证证据，避免算法研究与工程系统彼此脱节。</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268"/>
        <w:gridCol w:w="2268"/>
        <w:gridCol w:w="2268"/>
        <w:gridCol w:w="2268"/>
      </w:tblGrid>
      <w:tr w14:paraId="1C861CB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268" w:type="dxa"/>
            <w:shd w:val="clear" w:color="auto" w:fill="F4F6F9"/>
            <w:tcMar>
              <w:top w:w="60" w:type="dxa"/>
              <w:left w:w="100" w:type="dxa"/>
              <w:bottom w:w="60" w:type="dxa"/>
              <w:right w:w="100" w:type="dxa"/>
            </w:tcMar>
            <w:vAlign w:val="center"/>
          </w:tcPr>
          <w:p w14:paraId="353A636A">
            <w:pPr>
              <w:spacing w:before="0" w:after="0" w:line="480" w:lineRule="exact"/>
              <w:ind w:firstLine="0"/>
              <w:jc w:val="left"/>
            </w:pPr>
            <w:r>
              <w:rPr>
                <w:rFonts w:ascii="宋体" w:hAnsi="宋体" w:eastAsia="宋体" w:cs="宋体"/>
                <w:b/>
                <w:color w:val="000000"/>
                <w:sz w:val="24"/>
              </w:rPr>
              <w:t>研究专题</w:t>
            </w:r>
          </w:p>
        </w:tc>
        <w:tc>
          <w:tcPr>
            <w:tcW w:w="2268" w:type="dxa"/>
            <w:shd w:val="clear" w:color="auto" w:fill="F4F6F9"/>
            <w:tcMar>
              <w:top w:w="60" w:type="dxa"/>
              <w:left w:w="100" w:type="dxa"/>
              <w:bottom w:w="60" w:type="dxa"/>
              <w:right w:w="100" w:type="dxa"/>
            </w:tcMar>
            <w:vAlign w:val="center"/>
          </w:tcPr>
          <w:p w14:paraId="586D4AD5">
            <w:pPr>
              <w:spacing w:before="0" w:after="0" w:line="480" w:lineRule="exact"/>
              <w:ind w:firstLine="0"/>
              <w:jc w:val="left"/>
            </w:pPr>
            <w:r>
              <w:rPr>
                <w:rFonts w:ascii="宋体" w:hAnsi="宋体" w:eastAsia="宋体" w:cs="宋体"/>
                <w:b/>
                <w:color w:val="000000"/>
                <w:sz w:val="24"/>
              </w:rPr>
              <w:t>核心研究内容</w:t>
            </w:r>
          </w:p>
        </w:tc>
        <w:tc>
          <w:tcPr>
            <w:tcW w:w="2268" w:type="dxa"/>
            <w:shd w:val="clear" w:color="auto" w:fill="F4F6F9"/>
            <w:tcMar>
              <w:top w:w="60" w:type="dxa"/>
              <w:left w:w="100" w:type="dxa"/>
              <w:bottom w:w="60" w:type="dxa"/>
              <w:right w:w="100" w:type="dxa"/>
            </w:tcMar>
            <w:vAlign w:val="center"/>
          </w:tcPr>
          <w:p w14:paraId="45829945">
            <w:pPr>
              <w:spacing w:before="0" w:after="0" w:line="480" w:lineRule="exact"/>
              <w:ind w:firstLine="0"/>
              <w:jc w:val="left"/>
            </w:pPr>
            <w:r>
              <w:rPr>
                <w:rFonts w:ascii="宋体" w:hAnsi="宋体" w:eastAsia="宋体" w:cs="宋体"/>
                <w:b/>
                <w:color w:val="000000"/>
                <w:sz w:val="24"/>
              </w:rPr>
              <w:t>主要研究产出</w:t>
            </w:r>
          </w:p>
        </w:tc>
        <w:tc>
          <w:tcPr>
            <w:tcW w:w="2268" w:type="dxa"/>
            <w:shd w:val="clear" w:color="auto" w:fill="F4F6F9"/>
            <w:tcMar>
              <w:top w:w="60" w:type="dxa"/>
              <w:left w:w="100" w:type="dxa"/>
              <w:bottom w:w="60" w:type="dxa"/>
              <w:right w:w="100" w:type="dxa"/>
            </w:tcMar>
            <w:vAlign w:val="center"/>
          </w:tcPr>
          <w:p w14:paraId="63DD8919">
            <w:pPr>
              <w:spacing w:before="0" w:after="0" w:line="480" w:lineRule="exact"/>
              <w:ind w:firstLine="0"/>
              <w:jc w:val="left"/>
            </w:pPr>
            <w:r>
              <w:rPr>
                <w:rFonts w:ascii="宋体" w:hAnsi="宋体" w:eastAsia="宋体" w:cs="宋体"/>
                <w:b/>
                <w:color w:val="000000"/>
                <w:sz w:val="24"/>
              </w:rPr>
              <w:t>当前阶段证据</w:t>
            </w:r>
          </w:p>
        </w:tc>
      </w:tr>
      <w:tr w14:paraId="3E24CFB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14778002">
            <w:pPr>
              <w:spacing w:before="0" w:after="0" w:line="480" w:lineRule="exact"/>
              <w:ind w:firstLine="0"/>
              <w:jc w:val="left"/>
            </w:pPr>
            <w:r>
              <w:rPr>
                <w:rFonts w:ascii="宋体" w:hAnsi="宋体" w:eastAsia="宋体" w:cs="宋体"/>
                <w:color w:val="000000"/>
                <w:sz w:val="24"/>
              </w:rPr>
              <w:t>内装模块化分解</w:t>
            </w:r>
          </w:p>
        </w:tc>
        <w:tc>
          <w:tcPr>
            <w:tcW w:w="2268" w:type="dxa"/>
            <w:tcMar>
              <w:top w:w="60" w:type="dxa"/>
              <w:left w:w="100" w:type="dxa"/>
              <w:bottom w:w="60" w:type="dxa"/>
              <w:right w:w="100" w:type="dxa"/>
            </w:tcMar>
            <w:vAlign w:val="center"/>
          </w:tcPr>
          <w:p w14:paraId="4459BBE3">
            <w:pPr>
              <w:spacing w:before="0" w:after="0" w:line="480" w:lineRule="exact"/>
              <w:ind w:firstLine="0"/>
              <w:jc w:val="left"/>
            </w:pPr>
            <w:r>
              <w:rPr>
                <w:rFonts w:ascii="宋体" w:hAnsi="宋体" w:eastAsia="宋体" w:cs="宋体"/>
                <w:color w:val="000000"/>
                <w:sz w:val="24"/>
              </w:rPr>
              <w:t>研究侧墙、顶部、地板、端墙、座椅及车门周边等区域的功能边界、四级层次、参数、接口和适用范围</w:t>
            </w:r>
          </w:p>
        </w:tc>
        <w:tc>
          <w:tcPr>
            <w:tcW w:w="2268" w:type="dxa"/>
            <w:tcMar>
              <w:top w:w="60" w:type="dxa"/>
              <w:left w:w="100" w:type="dxa"/>
              <w:bottom w:w="60" w:type="dxa"/>
              <w:right w:w="100" w:type="dxa"/>
            </w:tcMar>
            <w:vAlign w:val="center"/>
          </w:tcPr>
          <w:p w14:paraId="6FD6F72B">
            <w:pPr>
              <w:spacing w:before="0" w:after="0" w:line="480" w:lineRule="exact"/>
              <w:ind w:firstLine="0"/>
              <w:jc w:val="left"/>
            </w:pPr>
            <w:r>
              <w:rPr>
                <w:rFonts w:ascii="宋体" w:hAnsi="宋体" w:eastAsia="宋体" w:cs="宋体"/>
                <w:color w:val="000000"/>
                <w:sz w:val="24"/>
              </w:rPr>
              <w:t>四级模块模型、模块编码原则、属性与接口框架</w:t>
            </w:r>
          </w:p>
        </w:tc>
        <w:tc>
          <w:tcPr>
            <w:tcW w:w="2268" w:type="dxa"/>
            <w:tcMar>
              <w:top w:w="60" w:type="dxa"/>
              <w:left w:w="100" w:type="dxa"/>
              <w:bottom w:w="60" w:type="dxa"/>
              <w:right w:w="100" w:type="dxa"/>
            </w:tcMar>
            <w:vAlign w:val="center"/>
          </w:tcPr>
          <w:p w14:paraId="04DF3637">
            <w:pPr>
              <w:spacing w:before="0" w:after="0" w:line="480" w:lineRule="exact"/>
              <w:ind w:firstLine="0"/>
              <w:jc w:val="left"/>
            </w:pPr>
            <w:r>
              <w:rPr>
                <w:rFonts w:ascii="宋体" w:hAnsi="宋体" w:eastAsia="宋体" w:cs="宋体"/>
                <w:color w:val="000000"/>
                <w:sz w:val="24"/>
              </w:rPr>
              <w:t>本报告 5.5、6.1 的目标模型与现有资产主干映射</w:t>
            </w:r>
          </w:p>
        </w:tc>
      </w:tr>
      <w:tr w14:paraId="28D4A78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37DA7BA0">
            <w:pPr>
              <w:spacing w:before="0" w:after="0" w:line="480" w:lineRule="exact"/>
              <w:ind w:firstLine="0"/>
              <w:jc w:val="left"/>
            </w:pPr>
            <w:r>
              <w:rPr>
                <w:rFonts w:ascii="宋体" w:hAnsi="宋体" w:eastAsia="宋体" w:cs="宋体"/>
                <w:color w:val="000000"/>
                <w:sz w:val="24"/>
              </w:rPr>
              <w:t>多模态分区识别</w:t>
            </w:r>
          </w:p>
        </w:tc>
        <w:tc>
          <w:tcPr>
            <w:tcW w:w="2268" w:type="dxa"/>
            <w:tcMar>
              <w:top w:w="60" w:type="dxa"/>
              <w:left w:w="100" w:type="dxa"/>
              <w:bottom w:w="60" w:type="dxa"/>
              <w:right w:w="100" w:type="dxa"/>
            </w:tcMar>
            <w:vAlign w:val="center"/>
          </w:tcPr>
          <w:p w14:paraId="4C98AD68">
            <w:pPr>
              <w:spacing w:before="0" w:after="0" w:line="480" w:lineRule="exact"/>
              <w:ind w:firstLine="0"/>
              <w:jc w:val="left"/>
            </w:pPr>
            <w:r>
              <w:rPr>
                <w:rFonts w:ascii="宋体" w:hAnsi="宋体" w:eastAsia="宋体" w:cs="宋体"/>
                <w:color w:val="000000"/>
                <w:sz w:val="24"/>
              </w:rPr>
              <w:t>研究图像、文本、几何笔划、颜色/编号、参数和多视图信息的联合表达，以及自动候选与人工复核关系</w:t>
            </w:r>
          </w:p>
        </w:tc>
        <w:tc>
          <w:tcPr>
            <w:tcW w:w="2268" w:type="dxa"/>
            <w:tcMar>
              <w:top w:w="60" w:type="dxa"/>
              <w:left w:w="100" w:type="dxa"/>
              <w:bottom w:w="60" w:type="dxa"/>
              <w:right w:w="100" w:type="dxa"/>
            </w:tcMar>
            <w:vAlign w:val="center"/>
          </w:tcPr>
          <w:p w14:paraId="710A342E">
            <w:pPr>
              <w:spacing w:before="0" w:after="0" w:line="480" w:lineRule="exact"/>
              <w:ind w:firstLine="0"/>
              <w:jc w:val="left"/>
            </w:pPr>
            <w:r>
              <w:rPr>
                <w:rFonts w:ascii="宋体" w:hAnsi="宋体" w:eastAsia="宋体" w:cs="宋体"/>
                <w:color w:val="000000"/>
                <w:sz w:val="24"/>
              </w:rPr>
              <w:t>分区协议、数据集方案、人工在环与自动识别演进路径</w:t>
            </w:r>
          </w:p>
        </w:tc>
        <w:tc>
          <w:tcPr>
            <w:tcW w:w="2268" w:type="dxa"/>
            <w:tcMar>
              <w:top w:w="60" w:type="dxa"/>
              <w:left w:w="100" w:type="dxa"/>
              <w:bottom w:w="60" w:type="dxa"/>
              <w:right w:w="100" w:type="dxa"/>
            </w:tcMar>
            <w:vAlign w:val="center"/>
          </w:tcPr>
          <w:p w14:paraId="03EF184C">
            <w:pPr>
              <w:spacing w:before="0" w:after="0" w:line="480" w:lineRule="exact"/>
              <w:ind w:firstLine="0"/>
              <w:jc w:val="left"/>
            </w:pPr>
            <w:r>
              <w:rPr>
                <w:rFonts w:ascii="宋体" w:hAnsi="宋体" w:eastAsia="宋体" w:cs="宋体"/>
                <w:color w:val="000000"/>
                <w:sz w:val="24"/>
              </w:rPr>
              <w:t>当前颜色/编号分区、原图/标记图双快照和任务输入协议</w:t>
            </w:r>
          </w:p>
        </w:tc>
      </w:tr>
      <w:tr w14:paraId="409E1F1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6EE130B9">
            <w:pPr>
              <w:spacing w:before="0" w:after="0" w:line="480" w:lineRule="exact"/>
              <w:ind w:firstLine="0"/>
              <w:jc w:val="left"/>
            </w:pPr>
            <w:r>
              <w:rPr>
                <w:rFonts w:ascii="宋体" w:hAnsi="宋体" w:eastAsia="宋体" w:cs="宋体"/>
                <w:color w:val="000000"/>
                <w:sz w:val="24"/>
              </w:rPr>
              <w:t>参数化快速设计</w:t>
            </w:r>
          </w:p>
        </w:tc>
        <w:tc>
          <w:tcPr>
            <w:tcW w:w="2268" w:type="dxa"/>
            <w:tcMar>
              <w:top w:w="60" w:type="dxa"/>
              <w:left w:w="100" w:type="dxa"/>
              <w:bottom w:w="60" w:type="dxa"/>
              <w:right w:w="100" w:type="dxa"/>
            </w:tcMar>
            <w:vAlign w:val="center"/>
          </w:tcPr>
          <w:p w14:paraId="686783D7">
            <w:pPr>
              <w:spacing w:before="0" w:after="0" w:line="480" w:lineRule="exact"/>
              <w:ind w:firstLine="0"/>
              <w:jc w:val="left"/>
            </w:pPr>
            <w:r>
              <w:rPr>
                <w:rFonts w:ascii="宋体" w:hAnsi="宋体" w:eastAsia="宋体" w:cs="宋体"/>
                <w:color w:val="000000"/>
                <w:sz w:val="24"/>
              </w:rPr>
              <w:t>研究模块尺寸、位置、形态、材料、颜色、纹理、表面工艺和环境参数的结构化表达与生成映射</w:t>
            </w:r>
          </w:p>
        </w:tc>
        <w:tc>
          <w:tcPr>
            <w:tcW w:w="2268" w:type="dxa"/>
            <w:tcMar>
              <w:top w:w="60" w:type="dxa"/>
              <w:left w:w="100" w:type="dxa"/>
              <w:bottom w:w="60" w:type="dxa"/>
              <w:right w:w="100" w:type="dxa"/>
            </w:tcMar>
            <w:vAlign w:val="center"/>
          </w:tcPr>
          <w:p w14:paraId="1C8B2C30">
            <w:pPr>
              <w:spacing w:before="0" w:after="0" w:line="480" w:lineRule="exact"/>
              <w:ind w:firstLine="0"/>
              <w:jc w:val="left"/>
            </w:pPr>
            <w:r>
              <w:rPr>
                <w:rFonts w:ascii="宋体" w:hAnsi="宋体" w:eastAsia="宋体" w:cs="宋体"/>
                <w:color w:val="000000"/>
                <w:sz w:val="24"/>
              </w:rPr>
              <w:t>参数模板、工作流 Schema、提示词模板、版本化生成任务</w:t>
            </w:r>
          </w:p>
        </w:tc>
        <w:tc>
          <w:tcPr>
            <w:tcW w:w="2268" w:type="dxa"/>
            <w:tcMar>
              <w:top w:w="60" w:type="dxa"/>
              <w:left w:w="100" w:type="dxa"/>
              <w:bottom w:w="60" w:type="dxa"/>
              <w:right w:w="100" w:type="dxa"/>
            </w:tcMar>
            <w:vAlign w:val="center"/>
          </w:tcPr>
          <w:p w14:paraId="1A9FC51C">
            <w:pPr>
              <w:spacing w:before="0" w:after="0" w:line="480" w:lineRule="exact"/>
              <w:ind w:firstLine="0"/>
              <w:jc w:val="left"/>
            </w:pPr>
            <w:r>
              <w:rPr>
                <w:rFonts w:ascii="宋体" w:hAnsi="宋体" w:eastAsia="宋体" w:cs="宋体"/>
                <w:color w:val="000000"/>
                <w:sz w:val="24"/>
              </w:rPr>
              <w:t>四类业务模式、18 项工作流和参数校验链路</w:t>
            </w:r>
          </w:p>
        </w:tc>
      </w:tr>
      <w:tr w14:paraId="6AFC379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705FFD01">
            <w:pPr>
              <w:spacing w:before="0" w:after="0" w:line="480" w:lineRule="exact"/>
              <w:ind w:firstLine="0"/>
              <w:jc w:val="left"/>
            </w:pPr>
            <w:r>
              <w:rPr>
                <w:rFonts w:ascii="宋体" w:hAnsi="宋体" w:eastAsia="宋体" w:cs="宋体"/>
                <w:color w:val="000000"/>
                <w:sz w:val="24"/>
              </w:rPr>
              <w:t>规则与约束校核</w:t>
            </w:r>
          </w:p>
        </w:tc>
        <w:tc>
          <w:tcPr>
            <w:tcW w:w="2268" w:type="dxa"/>
            <w:tcMar>
              <w:top w:w="60" w:type="dxa"/>
              <w:left w:w="100" w:type="dxa"/>
              <w:bottom w:w="60" w:type="dxa"/>
              <w:right w:w="100" w:type="dxa"/>
            </w:tcMar>
            <w:vAlign w:val="center"/>
          </w:tcPr>
          <w:p w14:paraId="1B3ACBEA">
            <w:pPr>
              <w:spacing w:before="0" w:after="0" w:line="480" w:lineRule="exact"/>
              <w:ind w:firstLine="0"/>
              <w:jc w:val="left"/>
            </w:pPr>
            <w:r>
              <w:rPr>
                <w:rFonts w:ascii="宋体" w:hAnsi="宋体" w:eastAsia="宋体" w:cs="宋体"/>
                <w:color w:val="000000"/>
                <w:sz w:val="24"/>
              </w:rPr>
              <w:t>研究车辆边界、通道净宽、接口尺寸、安装位置、材料等级、无障碍和运维约束的分类、表达与执行顺序</w:t>
            </w:r>
          </w:p>
        </w:tc>
        <w:tc>
          <w:tcPr>
            <w:tcW w:w="2268" w:type="dxa"/>
            <w:tcMar>
              <w:top w:w="60" w:type="dxa"/>
              <w:left w:w="100" w:type="dxa"/>
              <w:bottom w:w="60" w:type="dxa"/>
              <w:right w:w="100" w:type="dxa"/>
            </w:tcMar>
            <w:vAlign w:val="center"/>
          </w:tcPr>
          <w:p w14:paraId="4CBCB3D6">
            <w:pPr>
              <w:spacing w:before="0" w:after="0" w:line="480" w:lineRule="exact"/>
              <w:ind w:firstLine="0"/>
              <w:jc w:val="left"/>
            </w:pPr>
            <w:r>
              <w:rPr>
                <w:rFonts w:ascii="宋体" w:hAnsi="宋体" w:eastAsia="宋体" w:cs="宋体"/>
                <w:color w:val="000000"/>
                <w:sz w:val="24"/>
              </w:rPr>
              <w:t>硬约束、条件规则、软目标、命中记录和规则版本方案</w:t>
            </w:r>
          </w:p>
        </w:tc>
        <w:tc>
          <w:tcPr>
            <w:tcW w:w="2268" w:type="dxa"/>
            <w:tcMar>
              <w:top w:w="60" w:type="dxa"/>
              <w:left w:w="100" w:type="dxa"/>
              <w:bottom w:w="60" w:type="dxa"/>
              <w:right w:w="100" w:type="dxa"/>
            </w:tcMar>
            <w:vAlign w:val="center"/>
          </w:tcPr>
          <w:p w14:paraId="0C13E7E0">
            <w:pPr>
              <w:spacing w:before="0" w:after="0" w:line="480" w:lineRule="exact"/>
              <w:ind w:firstLine="0"/>
              <w:jc w:val="left"/>
            </w:pPr>
            <w:r>
              <w:rPr>
                <w:rFonts w:ascii="宋体" w:hAnsi="宋体" w:eastAsia="宋体" w:cs="宋体"/>
                <w:color w:val="000000"/>
                <w:sz w:val="24"/>
              </w:rPr>
              <w:t>当前参数校验与权限边界；专用规则引擎为后续建设项</w:t>
            </w:r>
          </w:p>
        </w:tc>
      </w:tr>
      <w:tr w14:paraId="4D0E230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4EAFB8F2">
            <w:pPr>
              <w:spacing w:before="0" w:after="0" w:line="480" w:lineRule="exact"/>
              <w:ind w:firstLine="0"/>
              <w:jc w:val="left"/>
            </w:pPr>
            <w:r>
              <w:rPr>
                <w:rFonts w:ascii="宋体" w:hAnsi="宋体" w:eastAsia="宋体" w:cs="宋体"/>
                <w:color w:val="000000"/>
                <w:sz w:val="24"/>
              </w:rPr>
              <w:t>跨区域协同优化</w:t>
            </w:r>
          </w:p>
        </w:tc>
        <w:tc>
          <w:tcPr>
            <w:tcW w:w="2268" w:type="dxa"/>
            <w:tcMar>
              <w:top w:w="60" w:type="dxa"/>
              <w:left w:w="100" w:type="dxa"/>
              <w:bottom w:w="60" w:type="dxa"/>
              <w:right w:w="100" w:type="dxa"/>
            </w:tcMar>
            <w:vAlign w:val="center"/>
          </w:tcPr>
          <w:p w14:paraId="179D8AFB">
            <w:pPr>
              <w:spacing w:before="0" w:after="0" w:line="480" w:lineRule="exact"/>
              <w:ind w:firstLine="0"/>
              <w:jc w:val="left"/>
            </w:pPr>
            <w:r>
              <w:rPr>
                <w:rFonts w:ascii="宋体" w:hAnsi="宋体" w:eastAsia="宋体" w:cs="宋体"/>
                <w:color w:val="000000"/>
                <w:sz w:val="24"/>
              </w:rPr>
              <w:t>研究核心区域间的接口、视觉连续、功能依赖、维护空间和总体 CMF 一致性</w:t>
            </w:r>
          </w:p>
        </w:tc>
        <w:tc>
          <w:tcPr>
            <w:tcW w:w="2268" w:type="dxa"/>
            <w:tcMar>
              <w:top w:w="60" w:type="dxa"/>
              <w:left w:w="100" w:type="dxa"/>
              <w:bottom w:w="60" w:type="dxa"/>
              <w:right w:w="100" w:type="dxa"/>
            </w:tcMar>
            <w:vAlign w:val="center"/>
          </w:tcPr>
          <w:p w14:paraId="3CD6568B">
            <w:pPr>
              <w:spacing w:before="0" w:after="0" w:line="480" w:lineRule="exact"/>
              <w:ind w:firstLine="0"/>
              <w:jc w:val="left"/>
            </w:pPr>
            <w:r>
              <w:rPr>
                <w:rFonts w:ascii="宋体" w:hAnsi="宋体" w:eastAsia="宋体" w:cs="宋体"/>
                <w:color w:val="000000"/>
                <w:sz w:val="24"/>
              </w:rPr>
              <w:t>区域依赖图、多目标函数、候选方案集与人工决策机制</w:t>
            </w:r>
          </w:p>
        </w:tc>
        <w:tc>
          <w:tcPr>
            <w:tcW w:w="2268" w:type="dxa"/>
            <w:tcMar>
              <w:top w:w="60" w:type="dxa"/>
              <w:left w:w="100" w:type="dxa"/>
              <w:bottom w:w="60" w:type="dxa"/>
              <w:right w:w="100" w:type="dxa"/>
            </w:tcMar>
            <w:vAlign w:val="center"/>
          </w:tcPr>
          <w:p w14:paraId="4EB81DEC">
            <w:pPr>
              <w:spacing w:before="0" w:after="0" w:line="480" w:lineRule="exact"/>
              <w:ind w:firstLine="0"/>
              <w:jc w:val="left"/>
            </w:pPr>
            <w:r>
              <w:rPr>
                <w:rFonts w:ascii="宋体" w:hAnsi="宋体" w:eastAsia="宋体" w:cs="宋体"/>
                <w:color w:val="000000"/>
                <w:sz w:val="24"/>
              </w:rPr>
              <w:t>本报告 7.7 的方法设计；当前尚无专用优化器</w:t>
            </w:r>
          </w:p>
        </w:tc>
      </w:tr>
      <w:tr w14:paraId="0F4A3BC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1EE5E9A2">
            <w:pPr>
              <w:spacing w:before="0" w:after="0" w:line="480" w:lineRule="exact"/>
              <w:ind w:firstLine="0"/>
              <w:jc w:val="left"/>
            </w:pPr>
            <w:r>
              <w:rPr>
                <w:rFonts w:ascii="宋体" w:hAnsi="宋体" w:eastAsia="宋体" w:cs="宋体"/>
                <w:color w:val="000000"/>
                <w:sz w:val="24"/>
              </w:rPr>
              <w:t>方案检索与评价</w:t>
            </w:r>
          </w:p>
        </w:tc>
        <w:tc>
          <w:tcPr>
            <w:tcW w:w="2268" w:type="dxa"/>
            <w:tcMar>
              <w:top w:w="60" w:type="dxa"/>
              <w:left w:w="100" w:type="dxa"/>
              <w:bottom w:w="60" w:type="dxa"/>
              <w:right w:w="100" w:type="dxa"/>
            </w:tcMar>
            <w:vAlign w:val="center"/>
          </w:tcPr>
          <w:p w14:paraId="48FBE754">
            <w:pPr>
              <w:spacing w:before="0" w:after="0" w:line="480" w:lineRule="exact"/>
              <w:ind w:firstLine="0"/>
              <w:jc w:val="left"/>
            </w:pPr>
            <w:r>
              <w:rPr>
                <w:rFonts w:ascii="宋体" w:hAnsi="宋体" w:eastAsia="宋体" w:cs="宋体"/>
                <w:color w:val="000000"/>
                <w:sz w:val="24"/>
              </w:rPr>
              <w:t>研究按模块、车型、市场、材料、任务血缘和视觉语义检索历史方案，并开展多维评价</w:t>
            </w:r>
          </w:p>
        </w:tc>
        <w:tc>
          <w:tcPr>
            <w:tcW w:w="2268" w:type="dxa"/>
            <w:tcMar>
              <w:top w:w="60" w:type="dxa"/>
              <w:left w:w="100" w:type="dxa"/>
              <w:bottom w:w="60" w:type="dxa"/>
              <w:right w:w="100" w:type="dxa"/>
            </w:tcMar>
            <w:vAlign w:val="center"/>
          </w:tcPr>
          <w:p w14:paraId="539285E5">
            <w:pPr>
              <w:spacing w:before="0" w:after="0" w:line="480" w:lineRule="exact"/>
              <w:ind w:firstLine="0"/>
              <w:jc w:val="left"/>
            </w:pPr>
            <w:r>
              <w:rPr>
                <w:rFonts w:ascii="宋体" w:hAnsi="宋体" w:eastAsia="宋体" w:cs="宋体"/>
                <w:color w:val="000000"/>
                <w:sz w:val="24"/>
              </w:rPr>
              <w:t>结构化过滤、向量召回、评价指标、评审记录与基线方案</w:t>
            </w:r>
          </w:p>
        </w:tc>
        <w:tc>
          <w:tcPr>
            <w:tcW w:w="2268" w:type="dxa"/>
            <w:tcMar>
              <w:top w:w="60" w:type="dxa"/>
              <w:left w:w="100" w:type="dxa"/>
              <w:bottom w:w="60" w:type="dxa"/>
              <w:right w:w="100" w:type="dxa"/>
            </w:tcMar>
            <w:vAlign w:val="center"/>
          </w:tcPr>
          <w:p w14:paraId="0E5745CA">
            <w:pPr>
              <w:spacing w:before="0" w:after="0" w:line="480" w:lineRule="exact"/>
              <w:ind w:firstLine="0"/>
              <w:jc w:val="left"/>
            </w:pPr>
            <w:r>
              <w:rPr>
                <w:rFonts w:ascii="宋体" w:hAnsi="宋体" w:eastAsia="宋体" w:cs="宋体"/>
                <w:color w:val="000000"/>
                <w:sz w:val="24"/>
              </w:rPr>
              <w:t>元数据搜索和资产版本已实现；向量检索与多目标评价待实现</w:t>
            </w:r>
          </w:p>
        </w:tc>
      </w:tr>
      <w:tr w14:paraId="04E7571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235868B3">
            <w:pPr>
              <w:spacing w:before="0" w:after="0" w:line="480" w:lineRule="exact"/>
              <w:ind w:firstLine="0"/>
              <w:jc w:val="left"/>
            </w:pPr>
            <w:r>
              <w:rPr>
                <w:rFonts w:ascii="宋体" w:hAnsi="宋体" w:eastAsia="宋体" w:cs="宋体"/>
                <w:color w:val="000000"/>
                <w:sz w:val="24"/>
              </w:rPr>
              <w:t>平台构建与集成</w:t>
            </w:r>
          </w:p>
        </w:tc>
        <w:tc>
          <w:tcPr>
            <w:tcW w:w="2268" w:type="dxa"/>
            <w:tcMar>
              <w:top w:w="60" w:type="dxa"/>
              <w:left w:w="100" w:type="dxa"/>
              <w:bottom w:w="60" w:type="dxa"/>
              <w:right w:w="100" w:type="dxa"/>
            </w:tcMar>
            <w:vAlign w:val="center"/>
          </w:tcPr>
          <w:p w14:paraId="545EA779">
            <w:pPr>
              <w:spacing w:before="0" w:after="0" w:line="480" w:lineRule="exact"/>
              <w:ind w:firstLine="0"/>
              <w:jc w:val="left"/>
            </w:pPr>
            <w:r>
              <w:rPr>
                <w:rFonts w:ascii="宋体" w:hAnsi="宋体" w:eastAsia="宋体" w:cs="宋体"/>
                <w:color w:val="000000"/>
                <w:sz w:val="24"/>
              </w:rPr>
              <w:t>研究如何用项目、资产、任务、适配器、权限和审计承载上述能力，并与既有产品平台交换数据</w:t>
            </w:r>
          </w:p>
        </w:tc>
        <w:tc>
          <w:tcPr>
            <w:tcW w:w="2268" w:type="dxa"/>
            <w:tcMar>
              <w:top w:w="60" w:type="dxa"/>
              <w:left w:w="100" w:type="dxa"/>
              <w:bottom w:w="60" w:type="dxa"/>
              <w:right w:w="100" w:type="dxa"/>
            </w:tcMar>
            <w:vAlign w:val="center"/>
          </w:tcPr>
          <w:p w14:paraId="418EA99D">
            <w:pPr>
              <w:spacing w:before="0" w:after="0" w:line="480" w:lineRule="exact"/>
              <w:ind w:firstLine="0"/>
              <w:jc w:val="left"/>
            </w:pPr>
            <w:r>
              <w:rPr>
                <w:rFonts w:ascii="宋体" w:hAnsi="宋体" w:eastAsia="宋体" w:cs="宋体"/>
                <w:color w:val="000000"/>
                <w:sz w:val="24"/>
              </w:rPr>
              <w:t>总体架构、领域模型、API 边界、部署方案、测试与交付体系</w:t>
            </w:r>
          </w:p>
        </w:tc>
        <w:tc>
          <w:tcPr>
            <w:tcW w:w="2268" w:type="dxa"/>
            <w:tcMar>
              <w:top w:w="60" w:type="dxa"/>
              <w:left w:w="100" w:type="dxa"/>
              <w:bottom w:w="60" w:type="dxa"/>
              <w:right w:w="100" w:type="dxa"/>
            </w:tcMar>
            <w:vAlign w:val="center"/>
          </w:tcPr>
          <w:p w14:paraId="1743FF02">
            <w:pPr>
              <w:spacing w:before="0" w:after="0" w:line="480" w:lineRule="exact"/>
              <w:ind w:firstLine="0"/>
              <w:jc w:val="left"/>
            </w:pPr>
            <w:r>
              <w:rPr>
                <w:rFonts w:ascii="宋体" w:hAnsi="宋体" w:eastAsia="宋体" w:cs="宋体"/>
                <w:color w:val="000000"/>
                <w:sz w:val="24"/>
              </w:rPr>
              <w:t>当前代码、迁移、部署配置、类型检查和单元测试证据</w:t>
            </w:r>
          </w:p>
        </w:tc>
      </w:tr>
    </w:tbl>
    <w:p w14:paraId="10012ACD">
      <w:pPr>
        <w:spacing w:before="0" w:after="0" w:line="480" w:lineRule="exact"/>
        <w:ind w:firstLine="0"/>
      </w:pPr>
    </w:p>
    <w:p w14:paraId="2B5197D9">
      <w:pPr>
        <w:widowControl/>
        <w:spacing w:before="0" w:after="0" w:line="480" w:lineRule="exact"/>
        <w:ind w:firstLine="480"/>
      </w:pPr>
      <w:r>
        <w:rPr>
          <w:rFonts w:ascii="宋体" w:hAnsi="宋体" w:eastAsia="宋体" w:cs="宋体"/>
          <w:color w:val="000000"/>
          <w:sz w:val="24"/>
        </w:rPr>
        <w:t>七个专题之间存在清晰的数据依赖：模块化分解提供识别类别和参数字典；分区识别确定设计对象及空间范围；参数化生成产生候选方案；规则与约束过滤不可行解；跨区域优化处理局部方案之间的耦合；检索与评价支持方案选择和知识复用；平台构建保证上述研究成果能够在真实项目中被持续执行、记录和交付。</w:t>
      </w:r>
    </w:p>
    <w:p w14:paraId="6D08F0C2">
      <w:pPr>
        <w:pStyle w:val="4"/>
        <w:spacing w:line="480" w:lineRule="exact"/>
        <w:ind w:firstLine="0"/>
      </w:pPr>
      <w:r>
        <w:rPr>
          <w:rFonts w:ascii="KaiTi" w:hAnsi="KaiTi" w:eastAsia="楷体" w:cs="KaiTi"/>
          <w:b w:val="0"/>
          <w:color w:val="000000"/>
          <w:sz w:val="28"/>
        </w:rPr>
        <w:t>（六）研究方法框架</w:t>
      </w:r>
    </w:p>
    <w:p w14:paraId="160E4F1D">
      <w:pPr>
        <w:widowControl/>
        <w:spacing w:before="0" w:after="0" w:line="480" w:lineRule="exact"/>
        <w:ind w:firstLine="480"/>
      </w:pPr>
      <w:r>
        <w:rPr>
          <w:rFonts w:ascii="宋体" w:hAnsi="宋体" w:eastAsia="宋体" w:cs="宋体"/>
          <w:color w:val="000000"/>
          <w:sz w:val="24"/>
        </w:rPr>
        <w:t>本研究采用“规范分析 + 系统工程 + 领域建模 + 人机协同 + 原型验证 + 实证评价”的混合研究方法。研究方法既服务于第一阶段的技术路线论证，也为第二阶段系统开发和第三阶段平台联调提供可重复的验证程序。</w:t>
      </w:r>
    </w:p>
    <w:p w14:paraId="60503F0F">
      <w:pPr>
        <w:pStyle w:val="143"/>
        <w:numPr>
          <w:ilvl w:val="0"/>
          <w:numId w:val="11"/>
        </w:numPr>
        <w:spacing w:before="0" w:after="0" w:line="480" w:lineRule="exact"/>
        <w:ind w:firstLine="0"/>
      </w:pPr>
      <w:r>
        <w:rPr>
          <w:rFonts w:ascii="宋体" w:hAnsi="宋体" w:eastAsia="宋体" w:cs="宋体"/>
          <w:b/>
          <w:color w:val="000000"/>
          <w:sz w:val="24"/>
        </w:rPr>
        <w:t>合同与规范分析法。</w:t>
      </w:r>
      <w:r>
        <w:rPr>
          <w:rFonts w:ascii="宋体" w:hAnsi="宋体" w:eastAsia="宋体" w:cs="宋体"/>
          <w:color w:val="000000"/>
          <w:sz w:val="24"/>
        </w:rPr>
        <w:t xml:space="preserve"> 对合同正文、附件技术规格书、项目文档、质量门禁和部署要求进行条目化编码，提取研究对象、技术目标、质量阈值、交付物、里程碑和验收方式；使用合同要求追踪矩阵把每条要求关联到报告章节、代码证据、当前状态和后续行动。该方法解决“研究范围是否完整、结论是否对应合同”的问题。</w:t>
      </w:r>
    </w:p>
    <w:p w14:paraId="50E252DD">
      <w:pPr>
        <w:pStyle w:val="143"/>
        <w:numPr>
          <w:ilvl w:val="0"/>
          <w:numId w:val="11"/>
        </w:numPr>
        <w:spacing w:before="0" w:after="0" w:line="480" w:lineRule="exact"/>
        <w:ind w:firstLine="0"/>
      </w:pPr>
      <w:r>
        <w:rPr>
          <w:rFonts w:ascii="宋体" w:hAnsi="宋体" w:eastAsia="宋体" w:cs="宋体"/>
          <w:b/>
          <w:color w:val="000000"/>
          <w:sz w:val="24"/>
        </w:rPr>
        <w:t>系统工程分解法。</w:t>
      </w:r>
      <w:r>
        <w:rPr>
          <w:rFonts w:ascii="宋体" w:hAnsi="宋体" w:eastAsia="宋体" w:cs="宋体"/>
          <w:color w:val="000000"/>
          <w:sz w:val="24"/>
        </w:rPr>
        <w:t xml:space="preserve"> 采用“目标—功能—对象—数据—能力—验证—交付”的逐层分解逻辑，把总体目标拆解为分区识别、快速设计、约束优化、成果库和平台接口等子目标，再把每个子目标落实到输入、处理、输出、失败路径和验收证据。四级模块体系同时采用自顶向下功能分解与自底向上零部件聚类，避免只按页面或算法划分系统。</w:t>
      </w:r>
    </w:p>
    <w:p w14:paraId="189C4934">
      <w:pPr>
        <w:pStyle w:val="143"/>
        <w:numPr>
          <w:ilvl w:val="0"/>
          <w:numId w:val="11"/>
        </w:numPr>
        <w:spacing w:before="0" w:after="0" w:line="480" w:lineRule="exact"/>
        <w:ind w:firstLine="0"/>
      </w:pPr>
      <w:r>
        <w:rPr>
          <w:rFonts w:ascii="宋体" w:hAnsi="宋体" w:eastAsia="宋体" w:cs="宋体"/>
          <w:b/>
          <w:color w:val="000000"/>
          <w:sz w:val="24"/>
        </w:rPr>
        <w:t>领域驱动建模法。</w:t>
      </w:r>
      <w:r>
        <w:rPr>
          <w:rFonts w:ascii="宋体" w:hAnsi="宋体" w:eastAsia="宋体" w:cs="宋体"/>
          <w:color w:val="000000"/>
          <w:sz w:val="24"/>
        </w:rPr>
        <w:t xml:space="preserve"> 以项目、模块、区域、资产、应用、工作流、任务、方案、评价和审计为核心对象，分析其标识、状态、版本、归属和关系。对于尚未进入代码的模块库、规则库和特征索引，先定义与现有项目—资产—任务主干兼容的目标模型，使后续迁移能够增量实施而不破坏历史数据。</w:t>
      </w:r>
    </w:p>
    <w:p w14:paraId="62A54FA8">
      <w:pPr>
        <w:pStyle w:val="143"/>
        <w:numPr>
          <w:ilvl w:val="0"/>
          <w:numId w:val="11"/>
        </w:numPr>
        <w:spacing w:before="0" w:after="0" w:line="480" w:lineRule="exact"/>
        <w:ind w:firstLine="0"/>
      </w:pPr>
      <w:r>
        <w:rPr>
          <w:rFonts w:ascii="宋体" w:hAnsi="宋体" w:eastAsia="宋体" w:cs="宋体"/>
          <w:b/>
          <w:color w:val="000000"/>
          <w:sz w:val="24"/>
        </w:rPr>
        <w:t>多模态信息融合法。</w:t>
      </w:r>
      <w:r>
        <w:rPr>
          <w:rFonts w:ascii="宋体" w:hAnsi="宋体" w:eastAsia="宋体" w:cs="宋体"/>
          <w:color w:val="000000"/>
          <w:sz w:val="24"/>
        </w:rPr>
        <w:t xml:space="preserve"> 将客室图像的像素特征、文本需求的语义特征、分区笔划的几何特征、模块参数的结构化特征和多视图的空间一致性作为互补证据。当前阶段以人工确认的颜色/编号分区作为可靠锚点；自动识别阶段输出候选类别、掩码、边界和置信度，再由设计人员复核后转入正式生成任务。</w:t>
      </w:r>
    </w:p>
    <w:p w14:paraId="15E0301B">
      <w:pPr>
        <w:pStyle w:val="143"/>
        <w:numPr>
          <w:ilvl w:val="0"/>
          <w:numId w:val="11"/>
        </w:numPr>
        <w:spacing w:before="0" w:after="0" w:line="480" w:lineRule="exact"/>
        <w:ind w:firstLine="0"/>
      </w:pPr>
      <w:r>
        <w:rPr>
          <w:rFonts w:ascii="宋体" w:hAnsi="宋体" w:eastAsia="宋体" w:cs="宋体"/>
          <w:b/>
          <w:color w:val="000000"/>
          <w:sz w:val="24"/>
        </w:rPr>
        <w:t>人机协同研究法。</w:t>
      </w:r>
      <w:r>
        <w:rPr>
          <w:rFonts w:ascii="宋体" w:hAnsi="宋体" w:eastAsia="宋体" w:cs="宋体"/>
          <w:color w:val="000000"/>
          <w:sz w:val="24"/>
        </w:rPr>
        <w:t xml:space="preserve"> 将算法定位为候选生成与辅助识别工具，将设计师定位为语义确认、工程判断和方案决策主体。研究关注的不只是模型精度，还包括人工确认时间、边界修订量、错误发现率、方案采纳率和下游任务成功率，以评价系统是否真正提升设计效率。</w:t>
      </w:r>
    </w:p>
    <w:p w14:paraId="57EFDA9C">
      <w:pPr>
        <w:pStyle w:val="143"/>
        <w:numPr>
          <w:ilvl w:val="0"/>
          <w:numId w:val="11"/>
        </w:numPr>
        <w:spacing w:before="0" w:after="0" w:line="480" w:lineRule="exact"/>
        <w:ind w:firstLine="0"/>
      </w:pPr>
      <w:r>
        <w:rPr>
          <w:rFonts w:ascii="宋体" w:hAnsi="宋体" w:eastAsia="宋体" w:cs="宋体"/>
          <w:b/>
          <w:color w:val="000000"/>
          <w:sz w:val="24"/>
        </w:rPr>
        <w:t>快速原型与迭代研究法。</w:t>
      </w:r>
      <w:r>
        <w:rPr>
          <w:rFonts w:ascii="宋体" w:hAnsi="宋体" w:eastAsia="宋体" w:cs="宋体"/>
          <w:color w:val="000000"/>
          <w:sz w:val="24"/>
        </w:rPr>
        <w:t xml:space="preserve"> 以可运行平台为研究载体，通过“需求假设—工作流原型—受控任务—结果资产—用户反馈—版本固化”循环检验技术方案。外部模型、节点和服务通过适配器替换，平台的用户、项目、资产与任务模型保持稳定，从而把算法试验和业务数据治理分离。</w:t>
      </w:r>
    </w:p>
    <w:p w14:paraId="57312859">
      <w:pPr>
        <w:pStyle w:val="143"/>
        <w:numPr>
          <w:ilvl w:val="0"/>
          <w:numId w:val="11"/>
        </w:numPr>
        <w:spacing w:before="0" w:after="0" w:line="480" w:lineRule="exact"/>
        <w:ind w:firstLine="0"/>
      </w:pPr>
      <w:r>
        <w:rPr>
          <w:rFonts w:ascii="宋体" w:hAnsi="宋体" w:eastAsia="宋体" w:cs="宋体"/>
          <w:b/>
          <w:color w:val="000000"/>
          <w:sz w:val="24"/>
        </w:rPr>
        <w:t>对照实验与消融分析法。</w:t>
      </w:r>
      <w:r>
        <w:rPr>
          <w:rFonts w:ascii="宋体" w:hAnsi="宋体" w:eastAsia="宋体" w:cs="宋体"/>
          <w:color w:val="000000"/>
          <w:sz w:val="24"/>
        </w:rPr>
        <w:t xml:space="preserve"> 对文本直接生成、人工分区生成、自动候选后人工复核、规则校核前后、检索辅助前后以及单区域与跨区域优化等路径设置对照组，比较质量、效率、可复现性和约束满足情况。对多模态方法分别移除文本、分区、参数、参考图或规则信息，分析各模态对结果的贡献。</w:t>
      </w:r>
    </w:p>
    <w:p w14:paraId="2ADEED28">
      <w:pPr>
        <w:pStyle w:val="143"/>
        <w:numPr>
          <w:ilvl w:val="0"/>
          <w:numId w:val="11"/>
        </w:numPr>
        <w:spacing w:before="0" w:after="0" w:line="480" w:lineRule="exact"/>
        <w:ind w:firstLine="0"/>
      </w:pPr>
      <w:r>
        <w:rPr>
          <w:rFonts w:ascii="宋体" w:hAnsi="宋体" w:eastAsia="宋体" w:cs="宋体"/>
          <w:b/>
          <w:color w:val="000000"/>
          <w:sz w:val="24"/>
        </w:rPr>
        <w:t>代码取证与可重复验证法。</w:t>
      </w:r>
      <w:r>
        <w:rPr>
          <w:rFonts w:ascii="宋体" w:hAnsi="宋体" w:eastAsia="宋体" w:cs="宋体"/>
          <w:color w:val="000000"/>
          <w:sz w:val="24"/>
        </w:rPr>
        <w:t xml:space="preserve"> 以 Git 提交为系统事实基线，统计迁移、业务表、API 路由、工作流和测试结果，并把每个“已实现”结论定位到代码、数据库、配置或测试。未在当前基线发现专用实现的能力，不因合同出现相关术语而推定已经完成。</w:t>
      </w:r>
    </w:p>
    <w:p w14:paraId="098E0FC6">
      <w:pPr>
        <w:pStyle w:val="143"/>
        <w:numPr>
          <w:ilvl w:val="0"/>
          <w:numId w:val="11"/>
        </w:numPr>
        <w:spacing w:before="0" w:after="0" w:line="480" w:lineRule="exact"/>
        <w:ind w:firstLine="0"/>
      </w:pPr>
      <w:r>
        <w:rPr>
          <w:rFonts w:ascii="宋体" w:hAnsi="宋体" w:eastAsia="宋体" w:cs="宋体"/>
          <w:b/>
          <w:color w:val="000000"/>
          <w:sz w:val="24"/>
        </w:rPr>
        <w:t>场景驱动验证法。</w:t>
      </w:r>
      <w:r>
        <w:rPr>
          <w:rFonts w:ascii="宋体" w:hAnsi="宋体" w:eastAsia="宋体" w:cs="宋体"/>
          <w:color w:val="000000"/>
          <w:sz w:val="24"/>
        </w:rPr>
        <w:t xml:space="preserve"> 以设计人员的真实工作链路构造场景：建立项目、导入原图、标记区域、提交任务、比较结果、确认入库、继续深化、生成报告，并加入跨用户访问、外部服务未配置、任务取消、对象登记失败等异常场景。场景验证同时覆盖功能、权限、数据血缘和失败真实性。</w:t>
      </w:r>
    </w:p>
    <w:p w14:paraId="7E9F326D">
      <w:pPr>
        <w:pStyle w:val="4"/>
        <w:spacing w:line="480" w:lineRule="exact"/>
        <w:ind w:firstLine="0"/>
      </w:pPr>
      <w:r>
        <w:rPr>
          <w:rFonts w:ascii="KaiTi" w:hAnsi="KaiTi" w:eastAsia="楷体" w:cs="KaiTi"/>
          <w:b w:val="0"/>
          <w:color w:val="000000"/>
          <w:sz w:val="28"/>
        </w:rPr>
        <w:t>（七）研究实施过程与证据链</w:t>
      </w:r>
    </w:p>
    <w:p w14:paraId="7B35DD8B">
      <w:pPr>
        <w:widowControl/>
        <w:spacing w:before="0" w:after="0" w:line="480" w:lineRule="exact"/>
        <w:ind w:firstLine="480"/>
      </w:pPr>
      <w:r>
        <w:rPr>
          <w:rFonts w:ascii="宋体" w:hAnsi="宋体" w:eastAsia="宋体" w:cs="宋体"/>
          <w:color w:val="000000"/>
          <w:sz w:val="24"/>
        </w:rPr>
        <w:t>研究实施遵循“问题定义—模型构建—方法设计—平台实现—试验验证—结论形成”六步过程。第一步根据合同和业务访谈材料明确功能区域、业务角色和交付指标；第二步建立四级模块、分区对象和项目资产领域模型；第三步设计多模态识别、参数化生成、规则校核、跨区域优化和方案评价方法；第四步在现有平台中落实可实现的项目、资产、任务、分区和外部工作流链路；第五步使用代码检查、自动化测试和后续场景实验验证；第六步将证据分为已实现、已形成方案、依赖外部条件和尚未实现，形成阶段性结论。</w:t>
      </w:r>
    </w:p>
    <w:p w14:paraId="3C5142A3">
      <w:pPr>
        <w:widowControl/>
        <w:spacing w:before="0" w:after="0" w:line="480" w:lineRule="exact"/>
        <w:ind w:firstLine="480"/>
      </w:pPr>
      <w:r>
        <w:rPr>
          <w:rFonts w:ascii="宋体" w:hAnsi="宋体" w:eastAsia="宋体" w:cs="宋体"/>
          <w:color w:val="000000"/>
          <w:sz w:val="24"/>
        </w:rPr>
        <w:t>每项研究结论至少应保留四类证据中的两类，关键验收结论应尽可能覆盖全部类型：一是需求证据，包括合同条目、评审纪要、需求确认单和变更记录；二是设计证据，包括领域模型、架构图、接口协议、参数 Schema、工作流版本和规则版本；三是实现证据，包括 Git 提交、数据库迁移、API 路由、前端交互和部署配置；四是验证证据，包括数据集版本、测试用例、执行日志、指标结果、截图/视频、缺陷记录和验收证明。</w:t>
      </w:r>
    </w:p>
    <w:p w14:paraId="50FF0BDD">
      <w:pPr>
        <w:widowControl/>
        <w:spacing w:before="0" w:after="0" w:line="480" w:lineRule="exact"/>
        <w:ind w:firstLine="480"/>
      </w:pPr>
      <w:r>
        <w:rPr>
          <w:rFonts w:ascii="宋体" w:hAnsi="宋体" w:eastAsia="宋体" w:cs="宋体"/>
          <w:color w:val="000000"/>
          <w:sz w:val="24"/>
        </w:rPr>
        <w:t>为保证研究可复现，每轮实验或系统验证应形成唯一记录，至少包含研究问题、假设、代码提交、模型/工作流版本、输入资产版本、参数、随机种子、执行环境、开始结束时间、输出资产、异常信息、评价人和结论。任何重新运行不得覆盖原记录；参数、模型或数据发生变化时生成新任务和新资产版本。</w:t>
      </w:r>
    </w:p>
    <w:p w14:paraId="391408C2">
      <w:pPr>
        <w:pStyle w:val="4"/>
        <w:spacing w:line="480" w:lineRule="exact"/>
        <w:ind w:firstLine="0"/>
      </w:pPr>
      <w:r>
        <w:rPr>
          <w:rFonts w:ascii="KaiTi" w:hAnsi="KaiTi" w:eastAsia="楷体" w:cs="KaiTi"/>
          <w:b w:val="0"/>
          <w:color w:val="000000"/>
          <w:sz w:val="28"/>
        </w:rPr>
        <w:t>（八）评价指标与计算方法</w:t>
      </w:r>
    </w:p>
    <w:p w14:paraId="2E1E31F0">
      <w:pPr>
        <w:widowControl/>
        <w:spacing w:before="0" w:after="0" w:line="480" w:lineRule="exact"/>
        <w:ind w:firstLine="480"/>
      </w:pPr>
      <w:r>
        <w:rPr>
          <w:rFonts w:ascii="宋体" w:hAnsi="宋体" w:eastAsia="宋体" w:cs="宋体"/>
          <w:color w:val="000000"/>
          <w:sz w:val="24"/>
        </w:rPr>
        <w:t>评价体系分为识别效果、设计质量、工程约束、检索能力、人机效率、平台可靠性和交付质量七个维度。指标既用于算法横向比较，也用于判断研究成果能否进入下一阶段。</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1910"/>
        <w:gridCol w:w="2387"/>
        <w:gridCol w:w="2387"/>
        <w:gridCol w:w="2388"/>
      </w:tblGrid>
      <w:tr w14:paraId="300067B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1910" w:type="dxa"/>
            <w:shd w:val="clear" w:color="auto" w:fill="F4F6F9"/>
            <w:tcMar>
              <w:top w:w="60" w:type="dxa"/>
              <w:left w:w="100" w:type="dxa"/>
              <w:bottom w:w="60" w:type="dxa"/>
              <w:right w:w="100" w:type="dxa"/>
            </w:tcMar>
            <w:vAlign w:val="center"/>
          </w:tcPr>
          <w:p w14:paraId="4C9B5364">
            <w:pPr>
              <w:spacing w:before="0" w:after="0" w:line="480" w:lineRule="exact"/>
              <w:ind w:firstLine="0"/>
              <w:jc w:val="left"/>
            </w:pPr>
            <w:r>
              <w:rPr>
                <w:rFonts w:ascii="宋体" w:hAnsi="宋体" w:eastAsia="宋体" w:cs="宋体"/>
                <w:b/>
                <w:color w:val="000000"/>
                <w:sz w:val="24"/>
              </w:rPr>
              <w:t>评价维度</w:t>
            </w:r>
          </w:p>
        </w:tc>
        <w:tc>
          <w:tcPr>
            <w:tcW w:w="2387" w:type="dxa"/>
            <w:shd w:val="clear" w:color="auto" w:fill="F4F6F9"/>
            <w:tcMar>
              <w:top w:w="60" w:type="dxa"/>
              <w:left w:w="100" w:type="dxa"/>
              <w:bottom w:w="60" w:type="dxa"/>
              <w:right w:w="100" w:type="dxa"/>
            </w:tcMar>
            <w:vAlign w:val="center"/>
          </w:tcPr>
          <w:p w14:paraId="225EDC0E">
            <w:pPr>
              <w:spacing w:before="0" w:after="0" w:line="480" w:lineRule="exact"/>
              <w:ind w:firstLine="0"/>
              <w:jc w:val="left"/>
            </w:pPr>
            <w:r>
              <w:rPr>
                <w:rFonts w:ascii="宋体" w:hAnsi="宋体" w:eastAsia="宋体" w:cs="宋体"/>
                <w:b/>
                <w:color w:val="000000"/>
                <w:sz w:val="24"/>
              </w:rPr>
              <w:t>代表指标</w:t>
            </w:r>
          </w:p>
        </w:tc>
        <w:tc>
          <w:tcPr>
            <w:tcW w:w="2387" w:type="dxa"/>
            <w:shd w:val="clear" w:color="auto" w:fill="F4F6F9"/>
            <w:tcMar>
              <w:top w:w="60" w:type="dxa"/>
              <w:left w:w="100" w:type="dxa"/>
              <w:bottom w:w="60" w:type="dxa"/>
              <w:right w:w="100" w:type="dxa"/>
            </w:tcMar>
            <w:vAlign w:val="center"/>
          </w:tcPr>
          <w:p w14:paraId="5423A5F7">
            <w:pPr>
              <w:spacing w:before="0" w:after="0" w:line="480" w:lineRule="exact"/>
              <w:ind w:firstLine="0"/>
              <w:jc w:val="left"/>
            </w:pPr>
            <w:r>
              <w:rPr>
                <w:rFonts w:ascii="宋体" w:hAnsi="宋体" w:eastAsia="宋体" w:cs="宋体"/>
                <w:b/>
                <w:color w:val="000000"/>
                <w:sz w:val="24"/>
              </w:rPr>
              <w:t>计算或判定方法</w:t>
            </w:r>
          </w:p>
        </w:tc>
        <w:tc>
          <w:tcPr>
            <w:tcW w:w="2388" w:type="dxa"/>
            <w:shd w:val="clear" w:color="auto" w:fill="F4F6F9"/>
            <w:tcMar>
              <w:top w:w="60" w:type="dxa"/>
              <w:left w:w="100" w:type="dxa"/>
              <w:bottom w:w="60" w:type="dxa"/>
              <w:right w:w="100" w:type="dxa"/>
            </w:tcMar>
            <w:vAlign w:val="center"/>
          </w:tcPr>
          <w:p w14:paraId="2075C19E">
            <w:pPr>
              <w:spacing w:before="0" w:after="0" w:line="480" w:lineRule="exact"/>
              <w:ind w:firstLine="0"/>
              <w:jc w:val="left"/>
            </w:pPr>
            <w:r>
              <w:rPr>
                <w:rFonts w:ascii="宋体" w:hAnsi="宋体" w:eastAsia="宋体" w:cs="宋体"/>
                <w:b/>
                <w:color w:val="000000"/>
                <w:sz w:val="24"/>
              </w:rPr>
              <w:t>使用目的</w:t>
            </w:r>
          </w:p>
        </w:tc>
      </w:tr>
      <w:tr w14:paraId="0A0769B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910" w:type="dxa"/>
            <w:tcMar>
              <w:top w:w="60" w:type="dxa"/>
              <w:left w:w="100" w:type="dxa"/>
              <w:bottom w:w="60" w:type="dxa"/>
              <w:right w:w="100" w:type="dxa"/>
            </w:tcMar>
            <w:vAlign w:val="center"/>
          </w:tcPr>
          <w:p w14:paraId="047B33C7">
            <w:pPr>
              <w:spacing w:before="0" w:after="0" w:line="480" w:lineRule="exact"/>
              <w:ind w:firstLine="0"/>
              <w:jc w:val="left"/>
            </w:pPr>
            <w:r>
              <w:rPr>
                <w:rFonts w:ascii="宋体" w:hAnsi="宋体" w:eastAsia="宋体" w:cs="宋体"/>
                <w:color w:val="000000"/>
                <w:sz w:val="24"/>
              </w:rPr>
              <w:t>分区识别</w:t>
            </w:r>
          </w:p>
        </w:tc>
        <w:tc>
          <w:tcPr>
            <w:tcW w:w="2387" w:type="dxa"/>
            <w:tcMar>
              <w:top w:w="60" w:type="dxa"/>
              <w:left w:w="100" w:type="dxa"/>
              <w:bottom w:w="60" w:type="dxa"/>
              <w:right w:w="100" w:type="dxa"/>
            </w:tcMar>
            <w:vAlign w:val="center"/>
          </w:tcPr>
          <w:p w14:paraId="03EBB804">
            <w:pPr>
              <w:spacing w:before="0" w:after="0" w:line="480" w:lineRule="exact"/>
              <w:ind w:firstLine="0"/>
              <w:jc w:val="left"/>
            </w:pPr>
            <w:r>
              <w:rPr>
                <w:rFonts w:ascii="宋体" w:hAnsi="宋体" w:eastAsia="宋体" w:cs="宋体"/>
                <w:color w:val="000000"/>
                <w:sz w:val="24"/>
              </w:rPr>
              <w:t>Precision、Recall、F1、IoU、mIoU、Boundary F-score</w:t>
            </w:r>
          </w:p>
        </w:tc>
        <w:tc>
          <w:tcPr>
            <w:tcW w:w="2387" w:type="dxa"/>
            <w:tcMar>
              <w:top w:w="60" w:type="dxa"/>
              <w:left w:w="100" w:type="dxa"/>
              <w:bottom w:w="60" w:type="dxa"/>
              <w:right w:w="100" w:type="dxa"/>
            </w:tcMar>
            <w:vAlign w:val="center"/>
          </w:tcPr>
          <w:p w14:paraId="5ECA3672">
            <w:pPr>
              <w:spacing w:before="0" w:after="0" w:line="480" w:lineRule="exact"/>
              <w:ind w:firstLine="0"/>
              <w:jc w:val="left"/>
            </w:pPr>
            <w:r>
              <w:rPr>
                <w:rFonts w:ascii="宋体" w:hAnsi="宋体" w:eastAsia="宋体" w:cs="宋体"/>
                <w:color w:val="000000"/>
                <w:sz w:val="24"/>
              </w:rPr>
              <w:t>IoU = 预测区域与真值区域交集面积 / 并集面积；mIoU 为各类别 IoU 的平均值</w:t>
            </w:r>
          </w:p>
        </w:tc>
        <w:tc>
          <w:tcPr>
            <w:tcW w:w="2388" w:type="dxa"/>
            <w:tcMar>
              <w:top w:w="60" w:type="dxa"/>
              <w:left w:w="100" w:type="dxa"/>
              <w:bottom w:w="60" w:type="dxa"/>
              <w:right w:w="100" w:type="dxa"/>
            </w:tcMar>
            <w:vAlign w:val="center"/>
          </w:tcPr>
          <w:p w14:paraId="3837B022">
            <w:pPr>
              <w:spacing w:before="0" w:after="0" w:line="480" w:lineRule="exact"/>
              <w:ind w:firstLine="0"/>
              <w:jc w:val="left"/>
            </w:pPr>
            <w:r>
              <w:rPr>
                <w:rFonts w:ascii="宋体" w:hAnsi="宋体" w:eastAsia="宋体" w:cs="宋体"/>
                <w:color w:val="000000"/>
                <w:sz w:val="24"/>
              </w:rPr>
              <w:t>比较检测、语义分割、实例分割和提示式分割的区域准确性</w:t>
            </w:r>
          </w:p>
        </w:tc>
      </w:tr>
      <w:tr w14:paraId="628489B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PrEx>
        <w:trPr>
          <w:cantSplit/>
        </w:trPr>
        <w:tc>
          <w:tcPr>
            <w:tcW w:w="1910" w:type="dxa"/>
            <w:tcMar>
              <w:top w:w="60" w:type="dxa"/>
              <w:left w:w="100" w:type="dxa"/>
              <w:bottom w:w="60" w:type="dxa"/>
              <w:right w:w="100" w:type="dxa"/>
            </w:tcMar>
            <w:vAlign w:val="center"/>
          </w:tcPr>
          <w:p w14:paraId="28A490B2">
            <w:pPr>
              <w:spacing w:before="0" w:after="0" w:line="480" w:lineRule="exact"/>
              <w:ind w:firstLine="0"/>
              <w:jc w:val="left"/>
            </w:pPr>
            <w:r>
              <w:rPr>
                <w:rFonts w:ascii="宋体" w:hAnsi="宋体" w:eastAsia="宋体" w:cs="宋体"/>
                <w:color w:val="000000"/>
                <w:sz w:val="24"/>
              </w:rPr>
              <w:t>人机协同</w:t>
            </w:r>
          </w:p>
        </w:tc>
        <w:tc>
          <w:tcPr>
            <w:tcW w:w="2387" w:type="dxa"/>
            <w:tcMar>
              <w:top w:w="60" w:type="dxa"/>
              <w:left w:w="100" w:type="dxa"/>
              <w:bottom w:w="60" w:type="dxa"/>
              <w:right w:w="100" w:type="dxa"/>
            </w:tcMar>
            <w:vAlign w:val="center"/>
          </w:tcPr>
          <w:p w14:paraId="689FCCCC">
            <w:pPr>
              <w:spacing w:before="0" w:after="0" w:line="480" w:lineRule="exact"/>
              <w:ind w:firstLine="0"/>
              <w:jc w:val="left"/>
            </w:pPr>
            <w:r>
              <w:rPr>
                <w:rFonts w:ascii="宋体" w:hAnsi="宋体" w:eastAsia="宋体" w:cs="宋体"/>
                <w:color w:val="000000"/>
                <w:sz w:val="24"/>
              </w:rPr>
              <w:t>单图确认时间、边界修订率、类别修改率、漏检发现率</w:t>
            </w:r>
          </w:p>
        </w:tc>
        <w:tc>
          <w:tcPr>
            <w:tcW w:w="2387" w:type="dxa"/>
            <w:tcMar>
              <w:top w:w="60" w:type="dxa"/>
              <w:left w:w="100" w:type="dxa"/>
              <w:bottom w:w="60" w:type="dxa"/>
              <w:right w:w="100" w:type="dxa"/>
            </w:tcMar>
            <w:vAlign w:val="center"/>
          </w:tcPr>
          <w:p w14:paraId="2C55AF9F">
            <w:pPr>
              <w:spacing w:before="0" w:after="0" w:line="480" w:lineRule="exact"/>
              <w:ind w:firstLine="0"/>
              <w:jc w:val="left"/>
            </w:pPr>
            <w:r>
              <w:rPr>
                <w:rFonts w:ascii="宋体" w:hAnsi="宋体" w:eastAsia="宋体" w:cs="宋体"/>
                <w:color w:val="000000"/>
                <w:sz w:val="24"/>
              </w:rPr>
              <w:t>修订率 = 被人工修改的边界长度或区域面积 / 自动候选总量</w:t>
            </w:r>
          </w:p>
        </w:tc>
        <w:tc>
          <w:tcPr>
            <w:tcW w:w="2388" w:type="dxa"/>
            <w:tcMar>
              <w:top w:w="60" w:type="dxa"/>
              <w:left w:w="100" w:type="dxa"/>
              <w:bottom w:w="60" w:type="dxa"/>
              <w:right w:w="100" w:type="dxa"/>
            </w:tcMar>
            <w:vAlign w:val="center"/>
          </w:tcPr>
          <w:p w14:paraId="2BCF91B2">
            <w:pPr>
              <w:spacing w:before="0" w:after="0" w:line="480" w:lineRule="exact"/>
              <w:ind w:firstLine="0"/>
              <w:jc w:val="left"/>
            </w:pPr>
            <w:r>
              <w:rPr>
                <w:rFonts w:ascii="宋体" w:hAnsi="宋体" w:eastAsia="宋体" w:cs="宋体"/>
                <w:color w:val="000000"/>
                <w:sz w:val="24"/>
              </w:rPr>
              <w:t>判断自动候选是否真正减少设计人员负担</w:t>
            </w:r>
          </w:p>
        </w:tc>
      </w:tr>
      <w:tr w14:paraId="7FA9589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910" w:type="dxa"/>
            <w:tcMar>
              <w:top w:w="60" w:type="dxa"/>
              <w:left w:w="100" w:type="dxa"/>
              <w:bottom w:w="60" w:type="dxa"/>
              <w:right w:w="100" w:type="dxa"/>
            </w:tcMar>
            <w:vAlign w:val="center"/>
          </w:tcPr>
          <w:p w14:paraId="00F26149">
            <w:pPr>
              <w:spacing w:before="0" w:after="0" w:line="480" w:lineRule="exact"/>
              <w:ind w:firstLine="0"/>
              <w:jc w:val="left"/>
            </w:pPr>
            <w:r>
              <w:rPr>
                <w:rFonts w:ascii="宋体" w:hAnsi="宋体" w:eastAsia="宋体" w:cs="宋体"/>
                <w:color w:val="000000"/>
                <w:sz w:val="24"/>
              </w:rPr>
              <w:t>生成质量</w:t>
            </w:r>
          </w:p>
        </w:tc>
        <w:tc>
          <w:tcPr>
            <w:tcW w:w="2387" w:type="dxa"/>
            <w:tcMar>
              <w:top w:w="60" w:type="dxa"/>
              <w:left w:w="100" w:type="dxa"/>
              <w:bottom w:w="60" w:type="dxa"/>
              <w:right w:w="100" w:type="dxa"/>
            </w:tcMar>
            <w:vAlign w:val="center"/>
          </w:tcPr>
          <w:p w14:paraId="30E37572">
            <w:pPr>
              <w:spacing w:before="0" w:after="0" w:line="480" w:lineRule="exact"/>
              <w:ind w:firstLine="0"/>
              <w:jc w:val="left"/>
            </w:pPr>
            <w:r>
              <w:rPr>
                <w:rFonts w:ascii="宋体" w:hAnsi="宋体" w:eastAsia="宋体" w:cs="宋体"/>
                <w:color w:val="000000"/>
                <w:sz w:val="24"/>
              </w:rPr>
              <w:t>局部编辑命中率、原结构保持率、文本—图像一致性、多视角一致性</w:t>
            </w:r>
          </w:p>
        </w:tc>
        <w:tc>
          <w:tcPr>
            <w:tcW w:w="2387" w:type="dxa"/>
            <w:tcMar>
              <w:top w:w="60" w:type="dxa"/>
              <w:left w:w="100" w:type="dxa"/>
              <w:bottom w:w="60" w:type="dxa"/>
              <w:right w:w="100" w:type="dxa"/>
            </w:tcMar>
            <w:vAlign w:val="center"/>
          </w:tcPr>
          <w:p w14:paraId="24F5F692">
            <w:pPr>
              <w:spacing w:before="0" w:after="0" w:line="480" w:lineRule="exact"/>
              <w:ind w:firstLine="0"/>
              <w:jc w:val="left"/>
            </w:pPr>
            <w:r>
              <w:rPr>
                <w:rFonts w:ascii="宋体" w:hAnsi="宋体" w:eastAsia="宋体" w:cs="宋体"/>
                <w:color w:val="000000"/>
                <w:sz w:val="24"/>
              </w:rPr>
              <w:t>机器指标与专家盲评结合；对目标区域和非目标区域分别评价</w:t>
            </w:r>
          </w:p>
        </w:tc>
        <w:tc>
          <w:tcPr>
            <w:tcW w:w="2388" w:type="dxa"/>
            <w:tcMar>
              <w:top w:w="60" w:type="dxa"/>
              <w:left w:w="100" w:type="dxa"/>
              <w:bottom w:w="60" w:type="dxa"/>
              <w:right w:w="100" w:type="dxa"/>
            </w:tcMar>
            <w:vAlign w:val="center"/>
          </w:tcPr>
          <w:p w14:paraId="4C4B92EA">
            <w:pPr>
              <w:spacing w:before="0" w:after="0" w:line="480" w:lineRule="exact"/>
              <w:ind w:firstLine="0"/>
              <w:jc w:val="left"/>
            </w:pPr>
            <w:r>
              <w:rPr>
                <w:rFonts w:ascii="宋体" w:hAnsi="宋体" w:eastAsia="宋体" w:cs="宋体"/>
                <w:color w:val="000000"/>
                <w:sz w:val="24"/>
              </w:rPr>
              <w:t>避免只追求整体美观而破坏未编辑区域</w:t>
            </w:r>
          </w:p>
        </w:tc>
      </w:tr>
      <w:tr w14:paraId="6832C27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910" w:type="dxa"/>
            <w:tcMar>
              <w:top w:w="60" w:type="dxa"/>
              <w:left w:w="100" w:type="dxa"/>
              <w:bottom w:w="60" w:type="dxa"/>
              <w:right w:w="100" w:type="dxa"/>
            </w:tcMar>
            <w:vAlign w:val="center"/>
          </w:tcPr>
          <w:p w14:paraId="605ABDFD">
            <w:pPr>
              <w:spacing w:before="0" w:after="0" w:line="480" w:lineRule="exact"/>
              <w:ind w:firstLine="0"/>
              <w:jc w:val="left"/>
            </w:pPr>
            <w:r>
              <w:rPr>
                <w:rFonts w:ascii="宋体" w:hAnsi="宋体" w:eastAsia="宋体" w:cs="宋体"/>
                <w:color w:val="000000"/>
                <w:sz w:val="24"/>
              </w:rPr>
              <w:t>工程约束</w:t>
            </w:r>
          </w:p>
        </w:tc>
        <w:tc>
          <w:tcPr>
            <w:tcW w:w="2387" w:type="dxa"/>
            <w:tcMar>
              <w:top w:w="60" w:type="dxa"/>
              <w:left w:w="100" w:type="dxa"/>
              <w:bottom w:w="60" w:type="dxa"/>
              <w:right w:w="100" w:type="dxa"/>
            </w:tcMar>
            <w:vAlign w:val="center"/>
          </w:tcPr>
          <w:p w14:paraId="73D20A2B">
            <w:pPr>
              <w:spacing w:before="0" w:after="0" w:line="480" w:lineRule="exact"/>
              <w:ind w:firstLine="0"/>
              <w:jc w:val="left"/>
            </w:pPr>
            <w:r>
              <w:rPr>
                <w:rFonts w:ascii="宋体" w:hAnsi="宋体" w:eastAsia="宋体" w:cs="宋体"/>
                <w:color w:val="000000"/>
                <w:sz w:val="24"/>
              </w:rPr>
              <w:t>硬约束通过率、规则命中准确率、接口冲突数、整改次数</w:t>
            </w:r>
          </w:p>
        </w:tc>
        <w:tc>
          <w:tcPr>
            <w:tcW w:w="2387" w:type="dxa"/>
            <w:tcMar>
              <w:top w:w="60" w:type="dxa"/>
              <w:left w:w="100" w:type="dxa"/>
              <w:bottom w:w="60" w:type="dxa"/>
              <w:right w:w="100" w:type="dxa"/>
            </w:tcMar>
            <w:vAlign w:val="center"/>
          </w:tcPr>
          <w:p w14:paraId="1F471E0D">
            <w:pPr>
              <w:spacing w:before="0" w:after="0" w:line="480" w:lineRule="exact"/>
              <w:ind w:firstLine="0"/>
              <w:jc w:val="left"/>
            </w:pPr>
            <w:r>
              <w:rPr>
                <w:rFonts w:ascii="宋体" w:hAnsi="宋体" w:eastAsia="宋体" w:cs="宋体"/>
                <w:color w:val="000000"/>
                <w:sz w:val="24"/>
              </w:rPr>
              <w:t>硬约束通过率 = 通过全部阻断规则的方案数 / 候选方案数</w:t>
            </w:r>
          </w:p>
        </w:tc>
        <w:tc>
          <w:tcPr>
            <w:tcW w:w="2388" w:type="dxa"/>
            <w:tcMar>
              <w:top w:w="60" w:type="dxa"/>
              <w:left w:w="100" w:type="dxa"/>
              <w:bottom w:w="60" w:type="dxa"/>
              <w:right w:w="100" w:type="dxa"/>
            </w:tcMar>
            <w:vAlign w:val="center"/>
          </w:tcPr>
          <w:p w14:paraId="77EAC70D">
            <w:pPr>
              <w:spacing w:before="0" w:after="0" w:line="480" w:lineRule="exact"/>
              <w:ind w:firstLine="0"/>
              <w:jc w:val="left"/>
            </w:pPr>
            <w:r>
              <w:rPr>
                <w:rFonts w:ascii="宋体" w:hAnsi="宋体" w:eastAsia="宋体" w:cs="宋体"/>
                <w:color w:val="000000"/>
                <w:sz w:val="24"/>
              </w:rPr>
              <w:t>过滤尺寸、位置、接口和安全条件不满足的方案</w:t>
            </w:r>
          </w:p>
        </w:tc>
      </w:tr>
      <w:tr w14:paraId="6D245C6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910" w:type="dxa"/>
            <w:tcMar>
              <w:top w:w="60" w:type="dxa"/>
              <w:left w:w="100" w:type="dxa"/>
              <w:bottom w:w="60" w:type="dxa"/>
              <w:right w:w="100" w:type="dxa"/>
            </w:tcMar>
            <w:vAlign w:val="center"/>
          </w:tcPr>
          <w:p w14:paraId="3202D79B">
            <w:pPr>
              <w:spacing w:before="0" w:after="0" w:line="480" w:lineRule="exact"/>
              <w:ind w:firstLine="0"/>
              <w:jc w:val="left"/>
            </w:pPr>
            <w:r>
              <w:rPr>
                <w:rFonts w:ascii="宋体" w:hAnsi="宋体" w:eastAsia="宋体" w:cs="宋体"/>
                <w:color w:val="000000"/>
                <w:sz w:val="24"/>
              </w:rPr>
              <w:t>方案检索</w:t>
            </w:r>
          </w:p>
        </w:tc>
        <w:tc>
          <w:tcPr>
            <w:tcW w:w="2387" w:type="dxa"/>
            <w:tcMar>
              <w:top w:w="60" w:type="dxa"/>
              <w:left w:w="100" w:type="dxa"/>
              <w:bottom w:w="60" w:type="dxa"/>
              <w:right w:w="100" w:type="dxa"/>
            </w:tcMar>
            <w:vAlign w:val="center"/>
          </w:tcPr>
          <w:p w14:paraId="5DE7367A">
            <w:pPr>
              <w:spacing w:before="0" w:after="0" w:line="480" w:lineRule="exact"/>
              <w:ind w:firstLine="0"/>
              <w:jc w:val="left"/>
            </w:pPr>
            <w:r>
              <w:rPr>
                <w:rFonts w:ascii="宋体" w:hAnsi="宋体" w:eastAsia="宋体" w:cs="宋体"/>
                <w:color w:val="000000"/>
                <w:sz w:val="24"/>
              </w:rPr>
              <w:t>Recall@K、Precision@K、MRR、nDCG@K</w:t>
            </w:r>
          </w:p>
        </w:tc>
        <w:tc>
          <w:tcPr>
            <w:tcW w:w="2387" w:type="dxa"/>
            <w:tcMar>
              <w:top w:w="60" w:type="dxa"/>
              <w:left w:w="100" w:type="dxa"/>
              <w:bottom w:w="60" w:type="dxa"/>
              <w:right w:w="100" w:type="dxa"/>
            </w:tcMar>
            <w:vAlign w:val="center"/>
          </w:tcPr>
          <w:p w14:paraId="44546AD5">
            <w:pPr>
              <w:spacing w:before="0" w:after="0" w:line="480" w:lineRule="exact"/>
              <w:ind w:firstLine="0"/>
              <w:jc w:val="left"/>
            </w:pPr>
            <w:r>
              <w:rPr>
                <w:rFonts w:ascii="宋体" w:hAnsi="宋体" w:eastAsia="宋体" w:cs="宋体"/>
                <w:color w:val="000000"/>
                <w:sz w:val="24"/>
              </w:rPr>
              <w:t>以专家标注的相关方案集为真值，评价召回和排序质量</w:t>
            </w:r>
          </w:p>
        </w:tc>
        <w:tc>
          <w:tcPr>
            <w:tcW w:w="2388" w:type="dxa"/>
            <w:tcMar>
              <w:top w:w="60" w:type="dxa"/>
              <w:left w:w="100" w:type="dxa"/>
              <w:bottom w:w="60" w:type="dxa"/>
              <w:right w:w="100" w:type="dxa"/>
            </w:tcMar>
            <w:vAlign w:val="center"/>
          </w:tcPr>
          <w:p w14:paraId="0491FEC2">
            <w:pPr>
              <w:spacing w:before="0" w:after="0" w:line="480" w:lineRule="exact"/>
              <w:ind w:firstLine="0"/>
              <w:jc w:val="left"/>
            </w:pPr>
            <w:r>
              <w:rPr>
                <w:rFonts w:ascii="宋体" w:hAnsi="宋体" w:eastAsia="宋体" w:cs="宋体"/>
                <w:color w:val="000000"/>
                <w:sz w:val="24"/>
              </w:rPr>
              <w:t>验证相似方案推荐是否具有业务价值</w:t>
            </w:r>
          </w:p>
        </w:tc>
      </w:tr>
      <w:tr w14:paraId="32058A9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PrEx>
        <w:trPr>
          <w:cantSplit/>
        </w:trPr>
        <w:tc>
          <w:tcPr>
            <w:tcW w:w="1910" w:type="dxa"/>
            <w:tcMar>
              <w:top w:w="60" w:type="dxa"/>
              <w:left w:w="100" w:type="dxa"/>
              <w:bottom w:w="60" w:type="dxa"/>
              <w:right w:w="100" w:type="dxa"/>
            </w:tcMar>
            <w:vAlign w:val="center"/>
          </w:tcPr>
          <w:p w14:paraId="08F1014C">
            <w:pPr>
              <w:spacing w:before="0" w:after="0" w:line="480" w:lineRule="exact"/>
              <w:ind w:firstLine="0"/>
              <w:jc w:val="left"/>
            </w:pPr>
            <w:r>
              <w:rPr>
                <w:rFonts w:ascii="宋体" w:hAnsi="宋体" w:eastAsia="宋体" w:cs="宋体"/>
                <w:color w:val="000000"/>
                <w:sz w:val="24"/>
              </w:rPr>
              <w:t>综合评价</w:t>
            </w:r>
          </w:p>
        </w:tc>
        <w:tc>
          <w:tcPr>
            <w:tcW w:w="2387" w:type="dxa"/>
            <w:tcMar>
              <w:top w:w="60" w:type="dxa"/>
              <w:left w:w="100" w:type="dxa"/>
              <w:bottom w:w="60" w:type="dxa"/>
              <w:right w:w="100" w:type="dxa"/>
            </w:tcMar>
            <w:vAlign w:val="center"/>
          </w:tcPr>
          <w:p w14:paraId="16D65036">
            <w:pPr>
              <w:spacing w:before="0" w:after="0" w:line="480" w:lineRule="exact"/>
              <w:ind w:firstLine="0"/>
              <w:jc w:val="left"/>
            </w:pPr>
            <w:r>
              <w:rPr>
                <w:rFonts w:ascii="宋体" w:hAnsi="宋体" w:eastAsia="宋体" w:cs="宋体"/>
                <w:color w:val="000000"/>
                <w:sz w:val="24"/>
              </w:rPr>
              <w:t>加权得分、Pareto 前沿规模、专家一致性</w:t>
            </w:r>
          </w:p>
        </w:tc>
        <w:tc>
          <w:tcPr>
            <w:tcW w:w="2387" w:type="dxa"/>
            <w:tcMar>
              <w:top w:w="60" w:type="dxa"/>
              <w:left w:w="100" w:type="dxa"/>
              <w:bottom w:w="60" w:type="dxa"/>
              <w:right w:w="100" w:type="dxa"/>
            </w:tcMar>
            <w:vAlign w:val="center"/>
          </w:tcPr>
          <w:p w14:paraId="73A1647F">
            <w:pPr>
              <w:spacing w:before="0" w:after="0" w:line="480" w:lineRule="exact"/>
              <w:ind w:firstLine="0"/>
              <w:jc w:val="left"/>
            </w:pPr>
            <w:r>
              <w:rPr>
                <w:rFonts w:ascii="宋体" w:hAnsi="宋体" w:eastAsia="宋体" w:cs="宋体"/>
                <w:color w:val="000000"/>
                <w:sz w:val="24"/>
              </w:rPr>
              <w:t>归一化指标乘以版本化权重；硬约束不满足的方案不得进入排序</w:t>
            </w:r>
          </w:p>
        </w:tc>
        <w:tc>
          <w:tcPr>
            <w:tcW w:w="2388" w:type="dxa"/>
            <w:tcMar>
              <w:top w:w="60" w:type="dxa"/>
              <w:left w:w="100" w:type="dxa"/>
              <w:bottom w:w="60" w:type="dxa"/>
              <w:right w:w="100" w:type="dxa"/>
            </w:tcMar>
            <w:vAlign w:val="center"/>
          </w:tcPr>
          <w:p w14:paraId="58FC9133">
            <w:pPr>
              <w:spacing w:before="0" w:after="0" w:line="480" w:lineRule="exact"/>
              <w:ind w:firstLine="0"/>
              <w:jc w:val="left"/>
            </w:pPr>
            <w:r>
              <w:rPr>
                <w:rFonts w:ascii="宋体" w:hAnsi="宋体" w:eastAsia="宋体" w:cs="宋体"/>
                <w:color w:val="000000"/>
                <w:sz w:val="24"/>
              </w:rPr>
              <w:t>支持功能、美观、制造、运维、成本和复用率多目标权衡</w:t>
            </w:r>
          </w:p>
        </w:tc>
      </w:tr>
      <w:tr w14:paraId="6773725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910" w:type="dxa"/>
            <w:tcMar>
              <w:top w:w="60" w:type="dxa"/>
              <w:left w:w="100" w:type="dxa"/>
              <w:bottom w:w="60" w:type="dxa"/>
              <w:right w:w="100" w:type="dxa"/>
            </w:tcMar>
            <w:vAlign w:val="center"/>
          </w:tcPr>
          <w:p w14:paraId="3B4CE28C">
            <w:pPr>
              <w:spacing w:before="0" w:after="0" w:line="480" w:lineRule="exact"/>
              <w:ind w:firstLine="0"/>
              <w:jc w:val="left"/>
            </w:pPr>
            <w:r>
              <w:rPr>
                <w:rFonts w:ascii="宋体" w:hAnsi="宋体" w:eastAsia="宋体" w:cs="宋体"/>
                <w:color w:val="000000"/>
                <w:sz w:val="24"/>
              </w:rPr>
              <w:t>平台质量</w:t>
            </w:r>
          </w:p>
        </w:tc>
        <w:tc>
          <w:tcPr>
            <w:tcW w:w="2387" w:type="dxa"/>
            <w:tcMar>
              <w:top w:w="60" w:type="dxa"/>
              <w:left w:w="100" w:type="dxa"/>
              <w:bottom w:w="60" w:type="dxa"/>
              <w:right w:w="100" w:type="dxa"/>
            </w:tcMar>
            <w:vAlign w:val="center"/>
          </w:tcPr>
          <w:p w14:paraId="26985D1A">
            <w:pPr>
              <w:spacing w:before="0" w:after="0" w:line="480" w:lineRule="exact"/>
              <w:ind w:firstLine="0"/>
              <w:jc w:val="left"/>
            </w:pPr>
            <w:r>
              <w:rPr>
                <w:rFonts w:ascii="宋体" w:hAnsi="宋体" w:eastAsia="宋体" w:cs="宋体"/>
                <w:color w:val="000000"/>
                <w:sz w:val="24"/>
              </w:rPr>
              <w:t>任务成功率、P95 响应/排队时间、失败可解释率、血缘完整率</w:t>
            </w:r>
          </w:p>
        </w:tc>
        <w:tc>
          <w:tcPr>
            <w:tcW w:w="2387" w:type="dxa"/>
            <w:tcMar>
              <w:top w:w="60" w:type="dxa"/>
              <w:left w:w="100" w:type="dxa"/>
              <w:bottom w:w="60" w:type="dxa"/>
              <w:right w:w="100" w:type="dxa"/>
            </w:tcMar>
            <w:vAlign w:val="center"/>
          </w:tcPr>
          <w:p w14:paraId="2233204B">
            <w:pPr>
              <w:spacing w:before="0" w:after="0" w:line="480" w:lineRule="exact"/>
              <w:ind w:firstLine="0"/>
              <w:jc w:val="left"/>
            </w:pPr>
            <w:r>
              <w:rPr>
                <w:rFonts w:ascii="宋体" w:hAnsi="宋体" w:eastAsia="宋体" w:cs="宋体"/>
                <w:color w:val="000000"/>
                <w:sz w:val="24"/>
              </w:rPr>
              <w:t>统计真实任务，不把未配置服务计为成功；血缘字段缺失即不完整</w:t>
            </w:r>
          </w:p>
        </w:tc>
        <w:tc>
          <w:tcPr>
            <w:tcW w:w="2388" w:type="dxa"/>
            <w:tcMar>
              <w:top w:w="60" w:type="dxa"/>
              <w:left w:w="100" w:type="dxa"/>
              <w:bottom w:w="60" w:type="dxa"/>
              <w:right w:w="100" w:type="dxa"/>
            </w:tcMar>
            <w:vAlign w:val="center"/>
          </w:tcPr>
          <w:p w14:paraId="6C44272A">
            <w:pPr>
              <w:spacing w:before="0" w:after="0" w:line="480" w:lineRule="exact"/>
              <w:ind w:firstLine="0"/>
              <w:jc w:val="left"/>
            </w:pPr>
            <w:r>
              <w:rPr>
                <w:rFonts w:ascii="宋体" w:hAnsi="宋体" w:eastAsia="宋体" w:cs="宋体"/>
                <w:color w:val="000000"/>
                <w:sz w:val="24"/>
              </w:rPr>
              <w:t>评价系统在真实部署中的可靠性与可追溯性</w:t>
            </w:r>
          </w:p>
        </w:tc>
      </w:tr>
    </w:tbl>
    <w:p w14:paraId="68941FE0">
      <w:pPr>
        <w:spacing w:before="0" w:after="0" w:line="480" w:lineRule="exact"/>
        <w:ind w:firstLine="0"/>
      </w:pPr>
    </w:p>
    <w:p w14:paraId="7F0FF88D">
      <w:pPr>
        <w:widowControl/>
        <w:spacing w:before="0" w:after="0" w:line="480" w:lineRule="exact"/>
        <w:ind w:firstLine="480"/>
      </w:pPr>
      <w:r>
        <w:rPr>
          <w:rFonts w:ascii="宋体" w:hAnsi="宋体" w:eastAsia="宋体" w:cs="宋体"/>
          <w:color w:val="000000"/>
          <w:sz w:val="24"/>
        </w:rPr>
        <w:t>对于单个类别 c，精确率可表示为 Precision(c) = TP(c) / [TP(c) + FP(c)]，召回率为 Recall(c) = TP(c) / [TP(c) + FN(c)]，F1(c) = 2 × Precision(c) × Recall(c) / [Precision(c) + Recall(c)]。对于区域分割，除面积重合度外必须评价边界误差，因为座椅扶手、门边和窗框等细长对象即使面积 IoU 较高，也可能存在影响局部重绘的明显边界偏差。</w:t>
      </w:r>
    </w:p>
    <w:p w14:paraId="655B4819">
      <w:pPr>
        <w:widowControl/>
        <w:spacing w:before="0" w:after="0" w:line="480" w:lineRule="exact"/>
        <w:ind w:firstLine="480"/>
      </w:pPr>
      <w:r>
        <w:rPr>
          <w:rFonts w:ascii="宋体" w:hAnsi="宋体" w:eastAsia="宋体" w:cs="宋体"/>
          <w:color w:val="000000"/>
          <w:sz w:val="24"/>
        </w:rPr>
        <w:t>综合方案评价不直接把各项原始值相加。设方案 j 在指标 i 上的归一化得分为 x(i,j)，权重为 w(i)，则候选综合得分 S(j) = Σ w(i) × x(i,j)，且 Σw(i) = 1。权重由设计、工程、制造、运维和项目人员共同确认并版本化；若方案违反阻断级硬约束，则无论 S(j) 多高都不得进入正式候选集。对于难以形成稳定权重的场景，保留 Pareto 非支配解集，由专家结合项目目标做最终决策。</w:t>
      </w:r>
    </w:p>
    <w:p w14:paraId="5EE100C4">
      <w:pPr>
        <w:pStyle w:val="4"/>
        <w:spacing w:line="480" w:lineRule="exact"/>
        <w:ind w:firstLine="0"/>
      </w:pPr>
      <w:r>
        <w:rPr>
          <w:rFonts w:ascii="KaiTi" w:hAnsi="KaiTi" w:eastAsia="楷体" w:cs="KaiTi"/>
          <w:b w:val="0"/>
          <w:color w:val="000000"/>
          <w:sz w:val="28"/>
        </w:rPr>
        <w:t>（九）实验设计与研究假设</w:t>
      </w:r>
    </w:p>
    <w:p w14:paraId="42B23EE8">
      <w:pPr>
        <w:widowControl/>
        <w:spacing w:before="0" w:after="0" w:line="480" w:lineRule="exact"/>
        <w:ind w:firstLine="480"/>
      </w:pPr>
      <w:r>
        <w:rPr>
          <w:rFonts w:ascii="宋体" w:hAnsi="宋体" w:eastAsia="宋体" w:cs="宋体"/>
          <w:color w:val="000000"/>
          <w:sz w:val="24"/>
        </w:rPr>
        <w:t>为把研究路线转化为可验证命题，本报告设计六组递进实验。当前 V1.2 沿用 V1.1 已完成的平台底座、人工分区和单元测试层面的证据整理；需要专用数据集、真实模型、GPU、规则库和既有产品平台的实验，列入后续阶段实施，不以方案设计冒充实验结果。</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1512"/>
        <w:gridCol w:w="1890"/>
        <w:gridCol w:w="1890"/>
        <w:gridCol w:w="1890"/>
        <w:gridCol w:w="1890"/>
      </w:tblGrid>
      <w:tr w14:paraId="00A6B8E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1512" w:type="dxa"/>
            <w:shd w:val="clear" w:color="auto" w:fill="F4F6F9"/>
            <w:tcMar>
              <w:top w:w="60" w:type="dxa"/>
              <w:left w:w="100" w:type="dxa"/>
              <w:bottom w:w="60" w:type="dxa"/>
              <w:right w:w="100" w:type="dxa"/>
            </w:tcMar>
            <w:vAlign w:val="center"/>
          </w:tcPr>
          <w:p w14:paraId="5F67B654">
            <w:pPr>
              <w:spacing w:before="0" w:after="0" w:line="480" w:lineRule="exact"/>
              <w:ind w:firstLine="0"/>
              <w:jc w:val="left"/>
            </w:pPr>
            <w:r>
              <w:rPr>
                <w:rFonts w:ascii="宋体" w:hAnsi="宋体" w:eastAsia="宋体" w:cs="宋体"/>
                <w:b/>
                <w:color w:val="000000"/>
                <w:sz w:val="24"/>
              </w:rPr>
              <w:t>实验编号</w:t>
            </w:r>
          </w:p>
        </w:tc>
        <w:tc>
          <w:tcPr>
            <w:tcW w:w="1890" w:type="dxa"/>
            <w:shd w:val="clear" w:color="auto" w:fill="F4F6F9"/>
            <w:tcMar>
              <w:top w:w="60" w:type="dxa"/>
              <w:left w:w="100" w:type="dxa"/>
              <w:bottom w:w="60" w:type="dxa"/>
              <w:right w:w="100" w:type="dxa"/>
            </w:tcMar>
            <w:vAlign w:val="center"/>
          </w:tcPr>
          <w:p w14:paraId="3F082F27">
            <w:pPr>
              <w:spacing w:before="0" w:after="0" w:line="480" w:lineRule="exact"/>
              <w:ind w:firstLine="0"/>
              <w:jc w:val="left"/>
            </w:pPr>
            <w:r>
              <w:rPr>
                <w:rFonts w:ascii="宋体" w:hAnsi="宋体" w:eastAsia="宋体" w:cs="宋体"/>
                <w:b/>
                <w:color w:val="000000"/>
                <w:sz w:val="24"/>
              </w:rPr>
              <w:t>研究假设</w:t>
            </w:r>
          </w:p>
        </w:tc>
        <w:tc>
          <w:tcPr>
            <w:tcW w:w="1890" w:type="dxa"/>
            <w:shd w:val="clear" w:color="auto" w:fill="F4F6F9"/>
            <w:tcMar>
              <w:top w:w="60" w:type="dxa"/>
              <w:left w:w="100" w:type="dxa"/>
              <w:bottom w:w="60" w:type="dxa"/>
              <w:right w:w="100" w:type="dxa"/>
            </w:tcMar>
            <w:vAlign w:val="center"/>
          </w:tcPr>
          <w:p w14:paraId="30DA4ABE">
            <w:pPr>
              <w:spacing w:before="0" w:after="0" w:line="480" w:lineRule="exact"/>
              <w:ind w:firstLine="0"/>
              <w:jc w:val="left"/>
            </w:pPr>
            <w:r>
              <w:rPr>
                <w:rFonts w:ascii="宋体" w:hAnsi="宋体" w:eastAsia="宋体" w:cs="宋体"/>
                <w:b/>
                <w:color w:val="000000"/>
                <w:sz w:val="24"/>
              </w:rPr>
              <w:t>对照与实验设置</w:t>
            </w:r>
          </w:p>
        </w:tc>
        <w:tc>
          <w:tcPr>
            <w:tcW w:w="1890" w:type="dxa"/>
            <w:shd w:val="clear" w:color="auto" w:fill="F4F6F9"/>
            <w:tcMar>
              <w:top w:w="60" w:type="dxa"/>
              <w:left w:w="100" w:type="dxa"/>
              <w:bottom w:w="60" w:type="dxa"/>
              <w:right w:w="100" w:type="dxa"/>
            </w:tcMar>
            <w:vAlign w:val="center"/>
          </w:tcPr>
          <w:p w14:paraId="0B8B5D04">
            <w:pPr>
              <w:spacing w:before="0" w:after="0" w:line="480" w:lineRule="exact"/>
              <w:ind w:firstLine="0"/>
              <w:jc w:val="left"/>
            </w:pPr>
            <w:r>
              <w:rPr>
                <w:rFonts w:ascii="宋体" w:hAnsi="宋体" w:eastAsia="宋体" w:cs="宋体"/>
                <w:b/>
                <w:color w:val="000000"/>
                <w:sz w:val="24"/>
              </w:rPr>
              <w:t>主要观测指标</w:t>
            </w:r>
          </w:p>
        </w:tc>
        <w:tc>
          <w:tcPr>
            <w:tcW w:w="1890" w:type="dxa"/>
            <w:shd w:val="clear" w:color="auto" w:fill="F4F6F9"/>
            <w:tcMar>
              <w:top w:w="60" w:type="dxa"/>
              <w:left w:w="100" w:type="dxa"/>
              <w:bottom w:w="60" w:type="dxa"/>
              <w:right w:w="100" w:type="dxa"/>
            </w:tcMar>
            <w:vAlign w:val="center"/>
          </w:tcPr>
          <w:p w14:paraId="537A55B5">
            <w:pPr>
              <w:spacing w:before="0" w:after="0" w:line="480" w:lineRule="exact"/>
              <w:ind w:firstLine="0"/>
              <w:jc w:val="left"/>
            </w:pPr>
            <w:r>
              <w:rPr>
                <w:rFonts w:ascii="宋体" w:hAnsi="宋体" w:eastAsia="宋体" w:cs="宋体"/>
                <w:b/>
                <w:color w:val="000000"/>
                <w:sz w:val="24"/>
              </w:rPr>
              <w:t>当前状态</w:t>
            </w:r>
          </w:p>
        </w:tc>
      </w:tr>
      <w:tr w14:paraId="6D8F2EB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12" w:type="dxa"/>
            <w:tcMar>
              <w:top w:w="60" w:type="dxa"/>
              <w:left w:w="100" w:type="dxa"/>
              <w:bottom w:w="60" w:type="dxa"/>
              <w:right w:w="100" w:type="dxa"/>
            </w:tcMar>
            <w:vAlign w:val="center"/>
          </w:tcPr>
          <w:p w14:paraId="04164351">
            <w:pPr>
              <w:spacing w:before="0" w:after="0" w:line="480" w:lineRule="exact"/>
              <w:ind w:firstLine="0"/>
              <w:jc w:val="left"/>
            </w:pPr>
            <w:r>
              <w:rPr>
                <w:rFonts w:ascii="宋体" w:hAnsi="宋体" w:eastAsia="宋体" w:cs="宋体"/>
                <w:color w:val="000000"/>
                <w:sz w:val="24"/>
              </w:rPr>
              <w:t>E1</w:t>
            </w:r>
          </w:p>
        </w:tc>
        <w:tc>
          <w:tcPr>
            <w:tcW w:w="1890" w:type="dxa"/>
            <w:tcMar>
              <w:top w:w="60" w:type="dxa"/>
              <w:left w:w="100" w:type="dxa"/>
              <w:bottom w:w="60" w:type="dxa"/>
              <w:right w:w="100" w:type="dxa"/>
            </w:tcMar>
            <w:vAlign w:val="center"/>
          </w:tcPr>
          <w:p w14:paraId="1C08BC36">
            <w:pPr>
              <w:spacing w:before="0" w:after="0" w:line="480" w:lineRule="exact"/>
              <w:ind w:firstLine="0"/>
              <w:jc w:val="left"/>
            </w:pPr>
            <w:r>
              <w:rPr>
                <w:rFonts w:ascii="宋体" w:hAnsi="宋体" w:eastAsia="宋体" w:cs="宋体"/>
                <w:color w:val="000000"/>
                <w:sz w:val="24"/>
              </w:rPr>
              <w:t>明确分区比纯文本描述更能控制局部修改范围</w:t>
            </w:r>
          </w:p>
        </w:tc>
        <w:tc>
          <w:tcPr>
            <w:tcW w:w="1890" w:type="dxa"/>
            <w:tcMar>
              <w:top w:w="60" w:type="dxa"/>
              <w:left w:w="100" w:type="dxa"/>
              <w:bottom w:w="60" w:type="dxa"/>
              <w:right w:w="100" w:type="dxa"/>
            </w:tcMar>
            <w:vAlign w:val="center"/>
          </w:tcPr>
          <w:p w14:paraId="357A7561">
            <w:pPr>
              <w:spacing w:before="0" w:after="0" w:line="480" w:lineRule="exact"/>
              <w:ind w:firstLine="0"/>
              <w:jc w:val="left"/>
            </w:pPr>
            <w:r>
              <w:rPr>
                <w:rFonts w:ascii="宋体" w:hAnsi="宋体" w:eastAsia="宋体" w:cs="宋体"/>
                <w:color w:val="000000"/>
                <w:sz w:val="24"/>
              </w:rPr>
              <w:t>同一原图、同一提示词和随机种子，对比无分区、颜色分区、编号分区</w:t>
            </w:r>
          </w:p>
        </w:tc>
        <w:tc>
          <w:tcPr>
            <w:tcW w:w="1890" w:type="dxa"/>
            <w:tcMar>
              <w:top w:w="60" w:type="dxa"/>
              <w:left w:w="100" w:type="dxa"/>
              <w:bottom w:w="60" w:type="dxa"/>
              <w:right w:w="100" w:type="dxa"/>
            </w:tcMar>
            <w:vAlign w:val="center"/>
          </w:tcPr>
          <w:p w14:paraId="5089E5E0">
            <w:pPr>
              <w:spacing w:before="0" w:after="0" w:line="480" w:lineRule="exact"/>
              <w:ind w:firstLine="0"/>
              <w:jc w:val="left"/>
            </w:pPr>
            <w:r>
              <w:rPr>
                <w:rFonts w:ascii="宋体" w:hAnsi="宋体" w:eastAsia="宋体" w:cs="宋体"/>
                <w:color w:val="000000"/>
                <w:sz w:val="24"/>
              </w:rPr>
              <w:t>局部命中率、非目标区域变化率、专家偏好</w:t>
            </w:r>
          </w:p>
        </w:tc>
        <w:tc>
          <w:tcPr>
            <w:tcW w:w="1890" w:type="dxa"/>
            <w:tcMar>
              <w:top w:w="60" w:type="dxa"/>
              <w:left w:w="100" w:type="dxa"/>
              <w:bottom w:w="60" w:type="dxa"/>
              <w:right w:w="100" w:type="dxa"/>
            </w:tcMar>
            <w:vAlign w:val="center"/>
          </w:tcPr>
          <w:p w14:paraId="13D79469">
            <w:pPr>
              <w:spacing w:before="0" w:after="0" w:line="480" w:lineRule="exact"/>
              <w:ind w:firstLine="0"/>
              <w:jc w:val="left"/>
            </w:pPr>
            <w:r>
              <w:rPr>
                <w:rFonts w:ascii="宋体" w:hAnsi="宋体" w:eastAsia="宋体" w:cs="宋体"/>
                <w:color w:val="000000"/>
                <w:sz w:val="24"/>
              </w:rPr>
              <w:t>平台支持实验；真实模型批量结果待采集</w:t>
            </w:r>
          </w:p>
        </w:tc>
      </w:tr>
      <w:tr w14:paraId="6968507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12" w:type="dxa"/>
            <w:tcMar>
              <w:top w:w="60" w:type="dxa"/>
              <w:left w:w="100" w:type="dxa"/>
              <w:bottom w:w="60" w:type="dxa"/>
              <w:right w:w="100" w:type="dxa"/>
            </w:tcMar>
            <w:vAlign w:val="center"/>
          </w:tcPr>
          <w:p w14:paraId="35220594">
            <w:pPr>
              <w:spacing w:before="0" w:after="0" w:line="480" w:lineRule="exact"/>
              <w:ind w:firstLine="0"/>
              <w:jc w:val="left"/>
            </w:pPr>
            <w:r>
              <w:rPr>
                <w:rFonts w:ascii="宋体" w:hAnsi="宋体" w:eastAsia="宋体" w:cs="宋体"/>
                <w:color w:val="000000"/>
                <w:sz w:val="24"/>
              </w:rPr>
              <w:t>E2</w:t>
            </w:r>
          </w:p>
        </w:tc>
        <w:tc>
          <w:tcPr>
            <w:tcW w:w="1890" w:type="dxa"/>
            <w:tcMar>
              <w:top w:w="60" w:type="dxa"/>
              <w:left w:w="100" w:type="dxa"/>
              <w:bottom w:w="60" w:type="dxa"/>
              <w:right w:w="100" w:type="dxa"/>
            </w:tcMar>
            <w:vAlign w:val="center"/>
          </w:tcPr>
          <w:p w14:paraId="7F404490">
            <w:pPr>
              <w:spacing w:before="0" w:after="0" w:line="480" w:lineRule="exact"/>
              <w:ind w:firstLine="0"/>
              <w:jc w:val="left"/>
            </w:pPr>
            <w:r>
              <w:rPr>
                <w:rFonts w:ascii="宋体" w:hAnsi="宋体" w:eastAsia="宋体" w:cs="宋体"/>
                <w:color w:val="000000"/>
                <w:sz w:val="24"/>
              </w:rPr>
              <w:t>自动候选加人工复核比完全人工标注更高效，同时保持可接受精度</w:t>
            </w:r>
          </w:p>
        </w:tc>
        <w:tc>
          <w:tcPr>
            <w:tcW w:w="1890" w:type="dxa"/>
            <w:tcMar>
              <w:top w:w="60" w:type="dxa"/>
              <w:left w:w="100" w:type="dxa"/>
              <w:bottom w:w="60" w:type="dxa"/>
              <w:right w:w="100" w:type="dxa"/>
            </w:tcMar>
            <w:vAlign w:val="center"/>
          </w:tcPr>
          <w:p w14:paraId="2F745402">
            <w:pPr>
              <w:spacing w:before="0" w:after="0" w:line="480" w:lineRule="exact"/>
              <w:ind w:firstLine="0"/>
              <w:jc w:val="left"/>
            </w:pPr>
            <w:r>
              <w:rPr>
                <w:rFonts w:ascii="宋体" w:hAnsi="宋体" w:eastAsia="宋体" w:cs="宋体"/>
                <w:color w:val="000000"/>
                <w:sz w:val="24"/>
              </w:rPr>
              <w:t>完全人工、自动结果直接使用、自动候选后复核三组</w:t>
            </w:r>
          </w:p>
        </w:tc>
        <w:tc>
          <w:tcPr>
            <w:tcW w:w="1890" w:type="dxa"/>
            <w:tcMar>
              <w:top w:w="60" w:type="dxa"/>
              <w:left w:w="100" w:type="dxa"/>
              <w:bottom w:w="60" w:type="dxa"/>
              <w:right w:w="100" w:type="dxa"/>
            </w:tcMar>
            <w:vAlign w:val="center"/>
          </w:tcPr>
          <w:p w14:paraId="257BE83B">
            <w:pPr>
              <w:spacing w:before="0" w:after="0" w:line="480" w:lineRule="exact"/>
              <w:ind w:firstLine="0"/>
              <w:jc w:val="left"/>
            </w:pPr>
            <w:r>
              <w:rPr>
                <w:rFonts w:ascii="宋体" w:hAnsi="宋体" w:eastAsia="宋体" w:cs="宋体"/>
                <w:color w:val="000000"/>
                <w:sz w:val="24"/>
              </w:rPr>
              <w:t>mIoU、修订时间、错误发现率、下游成功率</w:t>
            </w:r>
          </w:p>
        </w:tc>
        <w:tc>
          <w:tcPr>
            <w:tcW w:w="1890" w:type="dxa"/>
            <w:tcMar>
              <w:top w:w="60" w:type="dxa"/>
              <w:left w:w="100" w:type="dxa"/>
              <w:bottom w:w="60" w:type="dxa"/>
              <w:right w:w="100" w:type="dxa"/>
            </w:tcMar>
            <w:vAlign w:val="center"/>
          </w:tcPr>
          <w:p w14:paraId="017E79E6">
            <w:pPr>
              <w:spacing w:before="0" w:after="0" w:line="480" w:lineRule="exact"/>
              <w:ind w:firstLine="0"/>
              <w:jc w:val="left"/>
            </w:pPr>
            <w:r>
              <w:rPr>
                <w:rFonts w:ascii="宋体" w:hAnsi="宋体" w:eastAsia="宋体" w:cs="宋体"/>
                <w:color w:val="000000"/>
                <w:sz w:val="24"/>
              </w:rPr>
              <w:t>需专用自动识别模型和标注集</w:t>
            </w:r>
          </w:p>
        </w:tc>
      </w:tr>
      <w:tr w14:paraId="3F9CE9B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12" w:type="dxa"/>
            <w:tcMar>
              <w:top w:w="60" w:type="dxa"/>
              <w:left w:w="100" w:type="dxa"/>
              <w:bottom w:w="60" w:type="dxa"/>
              <w:right w:w="100" w:type="dxa"/>
            </w:tcMar>
            <w:vAlign w:val="center"/>
          </w:tcPr>
          <w:p w14:paraId="5D3D7401">
            <w:pPr>
              <w:spacing w:before="0" w:after="0" w:line="480" w:lineRule="exact"/>
              <w:ind w:firstLine="0"/>
              <w:jc w:val="left"/>
            </w:pPr>
            <w:r>
              <w:rPr>
                <w:rFonts w:ascii="宋体" w:hAnsi="宋体" w:eastAsia="宋体" w:cs="宋体"/>
                <w:color w:val="000000"/>
                <w:sz w:val="24"/>
              </w:rPr>
              <w:t>E3</w:t>
            </w:r>
          </w:p>
        </w:tc>
        <w:tc>
          <w:tcPr>
            <w:tcW w:w="1890" w:type="dxa"/>
            <w:tcMar>
              <w:top w:w="60" w:type="dxa"/>
              <w:left w:w="100" w:type="dxa"/>
              <w:bottom w:w="60" w:type="dxa"/>
              <w:right w:w="100" w:type="dxa"/>
            </w:tcMar>
            <w:vAlign w:val="center"/>
          </w:tcPr>
          <w:p w14:paraId="132B8272">
            <w:pPr>
              <w:spacing w:before="0" w:after="0" w:line="480" w:lineRule="exact"/>
              <w:ind w:firstLine="0"/>
              <w:jc w:val="left"/>
            </w:pPr>
            <w:r>
              <w:rPr>
                <w:rFonts w:ascii="宋体" w:hAnsi="宋体" w:eastAsia="宋体" w:cs="宋体"/>
                <w:color w:val="000000"/>
                <w:sz w:val="24"/>
              </w:rPr>
              <w:t>参数模板和规则校核能够降低无效任务与工程冲突</w:t>
            </w:r>
          </w:p>
        </w:tc>
        <w:tc>
          <w:tcPr>
            <w:tcW w:w="1890" w:type="dxa"/>
            <w:tcMar>
              <w:top w:w="60" w:type="dxa"/>
              <w:left w:w="100" w:type="dxa"/>
              <w:bottom w:w="60" w:type="dxa"/>
              <w:right w:w="100" w:type="dxa"/>
            </w:tcMar>
            <w:vAlign w:val="center"/>
          </w:tcPr>
          <w:p w14:paraId="4D8BAF1A">
            <w:pPr>
              <w:spacing w:before="0" w:after="0" w:line="480" w:lineRule="exact"/>
              <w:ind w:firstLine="0"/>
              <w:jc w:val="left"/>
            </w:pPr>
            <w:r>
              <w:rPr>
                <w:rFonts w:ascii="宋体" w:hAnsi="宋体" w:eastAsia="宋体" w:cs="宋体"/>
                <w:color w:val="000000"/>
                <w:sz w:val="24"/>
              </w:rPr>
              <w:t>自由参数提交与 Schema/规则校核后提交对比</w:t>
            </w:r>
          </w:p>
        </w:tc>
        <w:tc>
          <w:tcPr>
            <w:tcW w:w="1890" w:type="dxa"/>
            <w:tcMar>
              <w:top w:w="60" w:type="dxa"/>
              <w:left w:w="100" w:type="dxa"/>
              <w:bottom w:w="60" w:type="dxa"/>
              <w:right w:w="100" w:type="dxa"/>
            </w:tcMar>
            <w:vAlign w:val="center"/>
          </w:tcPr>
          <w:p w14:paraId="17D29B4D">
            <w:pPr>
              <w:spacing w:before="0" w:after="0" w:line="480" w:lineRule="exact"/>
              <w:ind w:firstLine="0"/>
              <w:jc w:val="left"/>
            </w:pPr>
            <w:r>
              <w:rPr>
                <w:rFonts w:ascii="宋体" w:hAnsi="宋体" w:eastAsia="宋体" w:cs="宋体"/>
                <w:color w:val="000000"/>
                <w:sz w:val="24"/>
              </w:rPr>
              <w:t>无效提交率、约束通过率、返工次数</w:t>
            </w:r>
          </w:p>
        </w:tc>
        <w:tc>
          <w:tcPr>
            <w:tcW w:w="1890" w:type="dxa"/>
            <w:tcMar>
              <w:top w:w="60" w:type="dxa"/>
              <w:left w:w="100" w:type="dxa"/>
              <w:bottom w:w="60" w:type="dxa"/>
              <w:right w:w="100" w:type="dxa"/>
            </w:tcMar>
            <w:vAlign w:val="center"/>
          </w:tcPr>
          <w:p w14:paraId="406E5108">
            <w:pPr>
              <w:spacing w:before="0" w:after="0" w:line="480" w:lineRule="exact"/>
              <w:ind w:firstLine="0"/>
              <w:jc w:val="left"/>
            </w:pPr>
            <w:r>
              <w:rPr>
                <w:rFonts w:ascii="宋体" w:hAnsi="宋体" w:eastAsia="宋体" w:cs="宋体"/>
                <w:color w:val="000000"/>
                <w:sz w:val="24"/>
              </w:rPr>
              <w:t>Schema 已有；工程规则库待实现</w:t>
            </w:r>
          </w:p>
        </w:tc>
      </w:tr>
      <w:tr w14:paraId="63BDEFE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12" w:type="dxa"/>
            <w:tcMar>
              <w:top w:w="60" w:type="dxa"/>
              <w:left w:w="100" w:type="dxa"/>
              <w:bottom w:w="60" w:type="dxa"/>
              <w:right w:w="100" w:type="dxa"/>
            </w:tcMar>
            <w:vAlign w:val="center"/>
          </w:tcPr>
          <w:p w14:paraId="0B123A2D">
            <w:pPr>
              <w:spacing w:before="0" w:after="0" w:line="480" w:lineRule="exact"/>
              <w:ind w:firstLine="0"/>
              <w:jc w:val="left"/>
            </w:pPr>
            <w:r>
              <w:rPr>
                <w:rFonts w:ascii="宋体" w:hAnsi="宋体" w:eastAsia="宋体" w:cs="宋体"/>
                <w:color w:val="000000"/>
                <w:sz w:val="24"/>
              </w:rPr>
              <w:t>E4</w:t>
            </w:r>
          </w:p>
        </w:tc>
        <w:tc>
          <w:tcPr>
            <w:tcW w:w="1890" w:type="dxa"/>
            <w:tcMar>
              <w:top w:w="60" w:type="dxa"/>
              <w:left w:w="100" w:type="dxa"/>
              <w:bottom w:w="60" w:type="dxa"/>
              <w:right w:w="100" w:type="dxa"/>
            </w:tcMar>
            <w:vAlign w:val="center"/>
          </w:tcPr>
          <w:p w14:paraId="05CDAC64">
            <w:pPr>
              <w:spacing w:before="0" w:after="0" w:line="480" w:lineRule="exact"/>
              <w:ind w:firstLine="0"/>
              <w:jc w:val="left"/>
            </w:pPr>
            <w:r>
              <w:rPr>
                <w:rFonts w:ascii="宋体" w:hAnsi="宋体" w:eastAsia="宋体" w:cs="宋体"/>
                <w:color w:val="000000"/>
                <w:sz w:val="24"/>
              </w:rPr>
              <w:t>结构化过滤与向量检索结合比关键词检索更能召回可复用方案</w:t>
            </w:r>
          </w:p>
        </w:tc>
        <w:tc>
          <w:tcPr>
            <w:tcW w:w="1890" w:type="dxa"/>
            <w:tcMar>
              <w:top w:w="60" w:type="dxa"/>
              <w:left w:w="100" w:type="dxa"/>
              <w:bottom w:w="60" w:type="dxa"/>
              <w:right w:w="100" w:type="dxa"/>
            </w:tcMar>
            <w:vAlign w:val="center"/>
          </w:tcPr>
          <w:p w14:paraId="635CF207">
            <w:pPr>
              <w:spacing w:before="0" w:after="0" w:line="480" w:lineRule="exact"/>
              <w:ind w:firstLine="0"/>
              <w:jc w:val="left"/>
            </w:pPr>
            <w:r>
              <w:rPr>
                <w:rFonts w:ascii="宋体" w:hAnsi="宋体" w:eastAsia="宋体" w:cs="宋体"/>
                <w:color w:val="000000"/>
                <w:sz w:val="24"/>
              </w:rPr>
              <w:t>关键词、元数据过滤、向量召回、混合检索四组</w:t>
            </w:r>
          </w:p>
        </w:tc>
        <w:tc>
          <w:tcPr>
            <w:tcW w:w="1890" w:type="dxa"/>
            <w:tcMar>
              <w:top w:w="60" w:type="dxa"/>
              <w:left w:w="100" w:type="dxa"/>
              <w:bottom w:w="60" w:type="dxa"/>
              <w:right w:w="100" w:type="dxa"/>
            </w:tcMar>
            <w:vAlign w:val="center"/>
          </w:tcPr>
          <w:p w14:paraId="0C59D28D">
            <w:pPr>
              <w:spacing w:before="0" w:after="0" w:line="480" w:lineRule="exact"/>
              <w:ind w:firstLine="0"/>
              <w:jc w:val="left"/>
            </w:pPr>
            <w:r>
              <w:rPr>
                <w:rFonts w:ascii="宋体" w:hAnsi="宋体" w:eastAsia="宋体" w:cs="宋体"/>
                <w:color w:val="000000"/>
                <w:sz w:val="24"/>
              </w:rPr>
              <w:t>Recall@K、nDCG@K、检索耗时、采纳率</w:t>
            </w:r>
          </w:p>
        </w:tc>
        <w:tc>
          <w:tcPr>
            <w:tcW w:w="1890" w:type="dxa"/>
            <w:tcMar>
              <w:top w:w="60" w:type="dxa"/>
              <w:left w:w="100" w:type="dxa"/>
              <w:bottom w:w="60" w:type="dxa"/>
              <w:right w:w="100" w:type="dxa"/>
            </w:tcMar>
            <w:vAlign w:val="center"/>
          </w:tcPr>
          <w:p w14:paraId="33A4F627">
            <w:pPr>
              <w:spacing w:before="0" w:after="0" w:line="480" w:lineRule="exact"/>
              <w:ind w:firstLine="0"/>
              <w:jc w:val="left"/>
            </w:pPr>
            <w:r>
              <w:rPr>
                <w:rFonts w:ascii="宋体" w:hAnsi="宋体" w:eastAsia="宋体" w:cs="宋体"/>
                <w:color w:val="000000"/>
                <w:sz w:val="24"/>
              </w:rPr>
              <w:t>元数据检索已有；向量索引待实现</w:t>
            </w:r>
          </w:p>
        </w:tc>
      </w:tr>
      <w:tr w14:paraId="4F252F0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12" w:type="dxa"/>
            <w:tcMar>
              <w:top w:w="60" w:type="dxa"/>
              <w:left w:w="100" w:type="dxa"/>
              <w:bottom w:w="60" w:type="dxa"/>
              <w:right w:w="100" w:type="dxa"/>
            </w:tcMar>
            <w:vAlign w:val="center"/>
          </w:tcPr>
          <w:p w14:paraId="64B5366C">
            <w:pPr>
              <w:spacing w:before="0" w:after="0" w:line="480" w:lineRule="exact"/>
              <w:ind w:firstLine="0"/>
              <w:jc w:val="left"/>
            </w:pPr>
            <w:r>
              <w:rPr>
                <w:rFonts w:ascii="宋体" w:hAnsi="宋体" w:eastAsia="宋体" w:cs="宋体"/>
                <w:color w:val="000000"/>
                <w:sz w:val="24"/>
              </w:rPr>
              <w:t>E5</w:t>
            </w:r>
          </w:p>
        </w:tc>
        <w:tc>
          <w:tcPr>
            <w:tcW w:w="1890" w:type="dxa"/>
            <w:tcMar>
              <w:top w:w="60" w:type="dxa"/>
              <w:left w:w="100" w:type="dxa"/>
              <w:bottom w:w="60" w:type="dxa"/>
              <w:right w:w="100" w:type="dxa"/>
            </w:tcMar>
            <w:vAlign w:val="center"/>
          </w:tcPr>
          <w:p w14:paraId="01735EA3">
            <w:pPr>
              <w:spacing w:before="0" w:after="0" w:line="480" w:lineRule="exact"/>
              <w:ind w:firstLine="0"/>
              <w:jc w:val="left"/>
            </w:pPr>
            <w:r>
              <w:rPr>
                <w:rFonts w:ascii="宋体" w:hAnsi="宋体" w:eastAsia="宋体" w:cs="宋体"/>
                <w:color w:val="000000"/>
                <w:sz w:val="24"/>
              </w:rPr>
              <w:t>跨区域联合评价比逐区域局部最优更能保持总体一致性</w:t>
            </w:r>
          </w:p>
        </w:tc>
        <w:tc>
          <w:tcPr>
            <w:tcW w:w="1890" w:type="dxa"/>
            <w:tcMar>
              <w:top w:w="60" w:type="dxa"/>
              <w:left w:w="100" w:type="dxa"/>
              <w:bottom w:w="60" w:type="dxa"/>
              <w:right w:w="100" w:type="dxa"/>
            </w:tcMar>
            <w:vAlign w:val="center"/>
          </w:tcPr>
          <w:p w14:paraId="349A4536">
            <w:pPr>
              <w:spacing w:before="0" w:after="0" w:line="480" w:lineRule="exact"/>
              <w:ind w:firstLine="0"/>
              <w:jc w:val="left"/>
            </w:pPr>
            <w:r>
              <w:rPr>
                <w:rFonts w:ascii="宋体" w:hAnsi="宋体" w:eastAsia="宋体" w:cs="宋体"/>
                <w:color w:val="000000"/>
                <w:sz w:val="24"/>
              </w:rPr>
              <w:t>各区域独立生成与区域依赖约束下联合生成/筛选对比</w:t>
            </w:r>
          </w:p>
        </w:tc>
        <w:tc>
          <w:tcPr>
            <w:tcW w:w="1890" w:type="dxa"/>
            <w:tcMar>
              <w:top w:w="60" w:type="dxa"/>
              <w:left w:w="100" w:type="dxa"/>
              <w:bottom w:w="60" w:type="dxa"/>
              <w:right w:w="100" w:type="dxa"/>
            </w:tcMar>
            <w:vAlign w:val="center"/>
          </w:tcPr>
          <w:p w14:paraId="60E08F10">
            <w:pPr>
              <w:spacing w:before="0" w:after="0" w:line="480" w:lineRule="exact"/>
              <w:ind w:firstLine="0"/>
              <w:jc w:val="left"/>
            </w:pPr>
            <w:r>
              <w:rPr>
                <w:rFonts w:ascii="宋体" w:hAnsi="宋体" w:eastAsia="宋体" w:cs="宋体"/>
                <w:color w:val="000000"/>
                <w:sz w:val="24"/>
              </w:rPr>
              <w:t>接口冲突、CMF 一致性、专家评分、Pareto 解集</w:t>
            </w:r>
          </w:p>
        </w:tc>
        <w:tc>
          <w:tcPr>
            <w:tcW w:w="1890" w:type="dxa"/>
            <w:tcMar>
              <w:top w:w="60" w:type="dxa"/>
              <w:left w:w="100" w:type="dxa"/>
              <w:bottom w:w="60" w:type="dxa"/>
              <w:right w:w="100" w:type="dxa"/>
            </w:tcMar>
            <w:vAlign w:val="center"/>
          </w:tcPr>
          <w:p w14:paraId="4A5B1F28">
            <w:pPr>
              <w:spacing w:before="0" w:after="0" w:line="480" w:lineRule="exact"/>
              <w:ind w:firstLine="0"/>
              <w:jc w:val="left"/>
            </w:pPr>
            <w:r>
              <w:rPr>
                <w:rFonts w:ascii="宋体" w:hAnsi="宋体" w:eastAsia="宋体" w:cs="宋体"/>
                <w:color w:val="000000"/>
                <w:sz w:val="24"/>
              </w:rPr>
              <w:t>方法已设计；优化器和评价集待实现</w:t>
            </w:r>
          </w:p>
        </w:tc>
      </w:tr>
      <w:tr w14:paraId="42CEFE9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12" w:type="dxa"/>
            <w:tcMar>
              <w:top w:w="60" w:type="dxa"/>
              <w:left w:w="100" w:type="dxa"/>
              <w:bottom w:w="60" w:type="dxa"/>
              <w:right w:w="100" w:type="dxa"/>
            </w:tcMar>
            <w:vAlign w:val="center"/>
          </w:tcPr>
          <w:p w14:paraId="691BDE71">
            <w:pPr>
              <w:spacing w:before="0" w:after="0" w:line="480" w:lineRule="exact"/>
              <w:ind w:firstLine="0"/>
              <w:jc w:val="left"/>
            </w:pPr>
            <w:r>
              <w:rPr>
                <w:rFonts w:ascii="宋体" w:hAnsi="宋体" w:eastAsia="宋体" w:cs="宋体"/>
                <w:color w:val="000000"/>
                <w:sz w:val="24"/>
              </w:rPr>
              <w:t>E6</w:t>
            </w:r>
          </w:p>
        </w:tc>
        <w:tc>
          <w:tcPr>
            <w:tcW w:w="1890" w:type="dxa"/>
            <w:tcMar>
              <w:top w:w="60" w:type="dxa"/>
              <w:left w:w="100" w:type="dxa"/>
              <w:bottom w:w="60" w:type="dxa"/>
              <w:right w:w="100" w:type="dxa"/>
            </w:tcMar>
            <w:vAlign w:val="center"/>
          </w:tcPr>
          <w:p w14:paraId="3EC9C036">
            <w:pPr>
              <w:spacing w:before="0" w:after="0" w:line="480" w:lineRule="exact"/>
              <w:ind w:firstLine="0"/>
              <w:jc w:val="left"/>
            </w:pPr>
            <w:r>
              <w:rPr>
                <w:rFonts w:ascii="宋体" w:hAnsi="宋体" w:eastAsia="宋体" w:cs="宋体"/>
                <w:color w:val="000000"/>
                <w:sz w:val="24"/>
              </w:rPr>
              <w:t>稳定平台框架能够降低模型或工作流替换对业务数据的影响</w:t>
            </w:r>
          </w:p>
        </w:tc>
        <w:tc>
          <w:tcPr>
            <w:tcW w:w="1890" w:type="dxa"/>
            <w:tcMar>
              <w:top w:w="60" w:type="dxa"/>
              <w:left w:w="100" w:type="dxa"/>
              <w:bottom w:w="60" w:type="dxa"/>
              <w:right w:w="100" w:type="dxa"/>
            </w:tcMar>
            <w:vAlign w:val="center"/>
          </w:tcPr>
          <w:p w14:paraId="490F79F7">
            <w:pPr>
              <w:spacing w:before="0" w:after="0" w:line="480" w:lineRule="exact"/>
              <w:ind w:firstLine="0"/>
              <w:jc w:val="left"/>
            </w:pPr>
            <w:r>
              <w:rPr>
                <w:rFonts w:ascii="宋体" w:hAnsi="宋体" w:eastAsia="宋体" w:cs="宋体"/>
                <w:color w:val="000000"/>
                <w:sz w:val="24"/>
              </w:rPr>
              <w:t>更换工作流版本或适配器，比较任务、资产和权限链路</w:t>
            </w:r>
          </w:p>
        </w:tc>
        <w:tc>
          <w:tcPr>
            <w:tcW w:w="1890" w:type="dxa"/>
            <w:tcMar>
              <w:top w:w="60" w:type="dxa"/>
              <w:left w:w="100" w:type="dxa"/>
              <w:bottom w:w="60" w:type="dxa"/>
              <w:right w:w="100" w:type="dxa"/>
            </w:tcMar>
            <w:vAlign w:val="center"/>
          </w:tcPr>
          <w:p w14:paraId="15541AD7">
            <w:pPr>
              <w:spacing w:before="0" w:after="0" w:line="480" w:lineRule="exact"/>
              <w:ind w:firstLine="0"/>
              <w:jc w:val="left"/>
            </w:pPr>
            <w:r>
              <w:rPr>
                <w:rFonts w:ascii="宋体" w:hAnsi="宋体" w:eastAsia="宋体" w:cs="宋体"/>
                <w:color w:val="000000"/>
                <w:sz w:val="24"/>
              </w:rPr>
              <w:t>数据迁移量、接口改动量、历史可复现率、失败恢复时间</w:t>
            </w:r>
          </w:p>
        </w:tc>
        <w:tc>
          <w:tcPr>
            <w:tcW w:w="1890" w:type="dxa"/>
            <w:tcMar>
              <w:top w:w="60" w:type="dxa"/>
              <w:left w:w="100" w:type="dxa"/>
              <w:bottom w:w="60" w:type="dxa"/>
              <w:right w:w="100" w:type="dxa"/>
            </w:tcMar>
            <w:vAlign w:val="center"/>
          </w:tcPr>
          <w:p w14:paraId="32736C7D">
            <w:pPr>
              <w:spacing w:before="0" w:after="0" w:line="480" w:lineRule="exact"/>
              <w:ind w:firstLine="0"/>
              <w:jc w:val="left"/>
            </w:pPr>
            <w:r>
              <w:rPr>
                <w:rFonts w:ascii="宋体" w:hAnsi="宋体" w:eastAsia="宋体" w:cs="宋体"/>
                <w:color w:val="000000"/>
                <w:sz w:val="24"/>
              </w:rPr>
              <w:t>当前架构具备实验条件，目标环境验证待开展</w:t>
            </w:r>
          </w:p>
        </w:tc>
      </w:tr>
    </w:tbl>
    <w:p w14:paraId="37F2A597">
      <w:pPr>
        <w:spacing w:before="0" w:after="0" w:line="480" w:lineRule="exact"/>
        <w:ind w:firstLine="0"/>
      </w:pPr>
    </w:p>
    <w:p w14:paraId="348156B4">
      <w:pPr>
        <w:widowControl/>
        <w:spacing w:before="0" w:after="0" w:line="480" w:lineRule="exact"/>
        <w:ind w:firstLine="480"/>
      </w:pPr>
      <w:r>
        <w:rPr>
          <w:rFonts w:ascii="宋体" w:hAnsi="宋体" w:eastAsia="宋体" w:cs="宋体"/>
          <w:color w:val="000000"/>
          <w:sz w:val="24"/>
        </w:rPr>
        <w:t>实验应尽量采用配对设计：同一车辆、视角、原图和需求在不同方法下重复执行，以降低素材差异造成的偏倚；生成式任务固定或记录随机种子、模型、采样器和工作流版本；主观评价采用匿名随机顺序，至少由工业设计、工程和项目三个角色独立评分，并计算一致性。正式结论同时报告平均值、中位数、标准差、置信区间和失败样本，不只展示最佳案例。</w:t>
      </w:r>
    </w:p>
    <w:p w14:paraId="1D5658C8">
      <w:pPr>
        <w:pStyle w:val="4"/>
        <w:spacing w:line="480" w:lineRule="exact"/>
        <w:ind w:firstLine="0"/>
      </w:pPr>
      <w:r>
        <w:rPr>
          <w:rFonts w:ascii="KaiTi" w:hAnsi="KaiTi" w:eastAsia="楷体" w:cs="KaiTi"/>
          <w:b w:val="0"/>
          <w:color w:val="000000"/>
          <w:sz w:val="28"/>
        </w:rPr>
        <w:t>（十）数据采集、样本分层与标注方法</w:t>
      </w:r>
    </w:p>
    <w:p w14:paraId="20244FBB">
      <w:pPr>
        <w:widowControl/>
        <w:spacing w:before="0" w:after="0" w:line="480" w:lineRule="exact"/>
        <w:ind w:firstLine="480"/>
      </w:pPr>
      <w:r>
        <w:rPr>
          <w:rFonts w:ascii="宋体" w:hAnsi="宋体" w:eastAsia="宋体" w:cs="宋体"/>
          <w:color w:val="000000"/>
          <w:sz w:val="24"/>
        </w:rPr>
        <w:t>研究数据应覆盖车型、车厢、目标市场、功能区域、拍摄视角、光照、遮挡、反射、分辨率、设计阶段和数据来源等差异。核心区域至少包括侧墙、顶部、地板、端墙、座椅和车门周边，并进一步覆盖窗间板、行李架、扶手、灯带、桌板、信息显示、无障碍设施等高频组件。为避免模型只记忆单一车型，训练、验证和测试集优先按车辆或项目分组切分，不把同一场景的相邻帧随机分散到不同集合。</w:t>
      </w:r>
    </w:p>
    <w:p w14:paraId="7008B527">
      <w:pPr>
        <w:widowControl/>
        <w:spacing w:before="0" w:after="0" w:line="480" w:lineRule="exact"/>
        <w:ind w:firstLine="480"/>
      </w:pPr>
      <w:r>
        <w:rPr>
          <w:rFonts w:ascii="宋体" w:hAnsi="宋体" w:eastAsia="宋体" w:cs="宋体"/>
          <w:color w:val="000000"/>
          <w:sz w:val="24"/>
        </w:rPr>
        <w:t>标注规范应同时支持四级模块类别、实例编号、可见/遮挡状态、镜面与窗外区域、边界处理、小目标、不确定标签和忽略区域。双人独立标注后由高级标注员或设计专家仲裁，记录类别修改、边界修订和仲裁原因。对不同标注员计算类别一致率、IoU 或 Cohen's Kappa 等一致性指标；一致性低的类别优先修订定义和示例，而不是直接扩大训练量。</w:t>
      </w:r>
    </w:p>
    <w:p w14:paraId="5CD49B2C">
      <w:pPr>
        <w:widowControl/>
        <w:spacing w:before="0" w:after="0" w:line="480" w:lineRule="exact"/>
        <w:ind w:firstLine="480"/>
      </w:pPr>
      <w:r>
        <w:rPr>
          <w:rFonts w:ascii="宋体" w:hAnsi="宋体" w:eastAsia="宋体" w:cs="宋体"/>
          <w:color w:val="000000"/>
          <w:sz w:val="24"/>
        </w:rPr>
        <w:t>数据治理方面，每项素材应记录权属、授权范围、脱敏状态、可用于训练/验证/展示的范围、保存期限和退出机制。原始数据、标注数据、增强数据和模型输出分层存储；增强操作必须记录方法和参数，避免增强样本泄漏到测试集。涉及出口产品、客户车辆或未公开设计时，训练与评审环境应采用私有存储、最小权限和审计访问。</w:t>
      </w:r>
    </w:p>
    <w:p w14:paraId="68C1B584">
      <w:pPr>
        <w:pStyle w:val="4"/>
        <w:spacing w:line="480" w:lineRule="exact"/>
        <w:ind w:firstLine="0"/>
      </w:pPr>
      <w:r>
        <w:rPr>
          <w:rFonts w:ascii="KaiTi" w:hAnsi="KaiTi" w:eastAsia="楷体" w:cs="KaiTi"/>
          <w:b w:val="0"/>
          <w:color w:val="000000"/>
          <w:sz w:val="28"/>
        </w:rPr>
        <w:t>（十一）有效性、可靠性与研究局限控制</w:t>
      </w:r>
    </w:p>
    <w:p w14:paraId="58798737">
      <w:pPr>
        <w:widowControl/>
        <w:spacing w:before="0" w:after="0" w:line="480" w:lineRule="exact"/>
        <w:ind w:firstLine="480"/>
      </w:pPr>
      <w:r>
        <w:rPr>
          <w:rFonts w:ascii="宋体" w:hAnsi="宋体" w:eastAsia="宋体" w:cs="宋体"/>
          <w:color w:val="000000"/>
          <w:sz w:val="24"/>
        </w:rPr>
        <w:t>本研究需要控制四类有效性威胁。内部有效性方面，模型版本、随机种子、图像质量和评价人差异可能影响结果，需通过配对实验、参数冻结、重复运行和盲评降低干扰。外部有效性方面，单一车型或少量示范图不能代表全部出口市场，应按车型、区域、视角和环境分层抽样，并在新项目上进行留出验证。构念有效性方面，美观、独特性和实用性不能被单一图像相似度替代，应采用算法指标、工程规则和多角色专家评价结合。结论有效性方面，小样本下的百分比波动较大，应报告样本量、区间和失败案例，不把演示成功等同于统计结论。</w:t>
      </w:r>
    </w:p>
    <w:p w14:paraId="709755C7">
      <w:pPr>
        <w:widowControl/>
        <w:spacing w:before="0" w:after="0" w:line="480" w:lineRule="exact"/>
        <w:ind w:firstLine="480"/>
      </w:pPr>
      <w:r>
        <w:rPr>
          <w:rFonts w:ascii="宋体" w:hAnsi="宋体" w:eastAsia="宋体" w:cs="宋体"/>
          <w:color w:val="000000"/>
          <w:sz w:val="24"/>
        </w:rPr>
        <w:t>当前 V1.2 沿用 V1.1 的研究局限在于：尚未获得可在仓库中核验的客室专用自动识别模型、完整标注集、工程规则库、向量检索服务、跨区域优化器、目标部署环境 GPU 结果、第三方检测报告及既有产品平台联调记录。因此，本报告对这些内容给出研究方法、实验设计、数据边界和验收路径，而对当前系统结论只采用代码、迁移、配置和本轮测试能够支持的证据。该限制说明本身是研究真实性的一部分，也为后续版本定义了清晰的补证任务。</w:t>
      </w:r>
    </w:p>
    <w:p w14:paraId="502E500A">
      <w:pPr>
        <w:pStyle w:val="3"/>
        <w:spacing w:line="480" w:lineRule="exact"/>
        <w:ind w:firstLine="0"/>
      </w:pPr>
      <w:r>
        <w:rPr>
          <w:rFonts w:ascii="黑体" w:hAnsi="黑体" w:eastAsia="黑体" w:cs="黑体"/>
          <w:b/>
          <w:color w:val="000000"/>
          <w:sz w:val="28"/>
        </w:rPr>
        <w:t>四、系统总体方案</w:t>
      </w:r>
    </w:p>
    <w:p w14:paraId="12A81D0C">
      <w:pPr>
        <w:pStyle w:val="4"/>
        <w:spacing w:line="480" w:lineRule="exact"/>
        <w:ind w:firstLine="0"/>
      </w:pPr>
      <w:r>
        <w:rPr>
          <w:rFonts w:ascii="KaiTi" w:hAnsi="KaiTi" w:eastAsia="楷体" w:cs="KaiTi"/>
          <w:b w:val="0"/>
          <w:color w:val="000000"/>
          <w:sz w:val="28"/>
        </w:rPr>
        <w:t>（一）总体架构</w:t>
      </w:r>
    </w:p>
    <w:p w14:paraId="4F664813">
      <w:pPr>
        <w:widowControl/>
        <w:spacing w:before="0" w:after="0" w:line="480" w:lineRule="exact"/>
        <w:ind w:firstLine="480"/>
      </w:pPr>
      <w:r>
        <w:rPr>
          <w:rFonts w:ascii="宋体" w:hAnsi="宋体" w:eastAsia="宋体" w:cs="宋体"/>
          <w:color w:val="000000"/>
          <w:sz w:val="24"/>
        </w:rPr>
        <w:t>系统采用浏览器 Web、平台 API、关系数据库、对象存储、独立 Worker 和外部能力服务六类组件。Web 负责固定平台外壳、业务表单、分区/遮罩画布、任务时间线和结果呈现；API 负责认证、权限、项目范围、数据校验和存储控制；Worker 通过数据库租约领取任务并调用 ComfyUI、AI Toolkit 或报告适配器；PostgreSQL 与 MinIO/S3 分别保存关系数据和大文件。</w:t>
      </w:r>
    </w:p>
    <w:p w14:paraId="4BA6DDA6">
      <w:pPr>
        <w:spacing w:before="0" w:after="0" w:line="240" w:lineRule="auto"/>
        <w:ind w:firstLine="0"/>
        <w:jc w:val="center"/>
      </w:pPr>
      <w:r>
        <w:rPr>
          <w:rFonts w:ascii="宋体" w:hAnsi="宋体" w:eastAsia="宋体" w:cs="宋体"/>
          <w:color w:val="000000"/>
          <w:sz w:val="24"/>
        </w:rPr>
        <w:drawing>
          <wp:inline distT="0" distB="0" distL="114300" distR="114300">
            <wp:extent cx="5650865" cy="2927985"/>
            <wp:effectExtent l="0" t="0" r="0" b="0"/>
            <wp:docPr id="2" name="Picture 2" descr="图 1 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1 系统总体架构"/>
                    <pic:cNvPicPr>
                      <a:picLocks noChangeAspect="1"/>
                    </pic:cNvPicPr>
                  </pic:nvPicPr>
                  <pic:blipFill>
                    <a:blip r:embed="rId10"/>
                    <a:stretch>
                      <a:fillRect/>
                    </a:stretch>
                  </pic:blipFill>
                  <pic:spPr>
                    <a:xfrm>
                      <a:off x="0" y="0"/>
                      <a:ext cx="5650992" cy="2928241"/>
                    </a:xfrm>
                    <a:prstGeom prst="rect">
                      <a:avLst/>
                    </a:prstGeom>
                  </pic:spPr>
                </pic:pic>
              </a:graphicData>
            </a:graphic>
          </wp:inline>
        </w:drawing>
      </w:r>
    </w:p>
    <w:p w14:paraId="7030DB85">
      <w:pPr>
        <w:pStyle w:val="15"/>
        <w:spacing w:before="0" w:after="0" w:line="480" w:lineRule="exact"/>
        <w:ind w:firstLine="480"/>
      </w:pPr>
      <w:r>
        <w:rPr>
          <w:rFonts w:ascii="宋体" w:hAnsi="宋体" w:eastAsia="宋体" w:cs="宋体"/>
          <w:color w:val="000000"/>
          <w:sz w:val="24"/>
        </w:rPr>
        <w:t>图 1 系统总体架构</w:t>
      </w:r>
    </w:p>
    <w:p w14:paraId="1B5855BA">
      <w:pPr>
        <w:widowControl/>
        <w:spacing w:before="0" w:after="0" w:line="480" w:lineRule="exact"/>
        <w:ind w:firstLine="480"/>
      </w:pPr>
      <w:r>
        <w:rPr>
          <w:rFonts w:ascii="宋体" w:hAnsi="宋体" w:eastAsia="宋体" w:cs="宋体"/>
          <w:color w:val="000000"/>
          <w:sz w:val="24"/>
        </w:rPr>
        <w:t>架构中没有从浏览器直连 ComfyUI 或训练服务的旁路。外部服务即使离线，项目、资产、任务、通知、审计和历史设计仍由平台保持一致；算法恢复后可在原任务体系内继续执行或重新提交。</w:t>
      </w:r>
    </w:p>
    <w:p w14:paraId="07937FCA">
      <w:pPr>
        <w:pStyle w:val="4"/>
        <w:spacing w:line="480" w:lineRule="exact"/>
        <w:ind w:firstLine="0"/>
      </w:pPr>
      <w:r>
        <w:rPr>
          <w:rFonts w:ascii="KaiTi" w:hAnsi="KaiTi" w:eastAsia="楷体" w:cs="KaiTi"/>
          <w:b w:val="0"/>
          <w:color w:val="000000"/>
          <w:sz w:val="28"/>
        </w:rPr>
        <w:t>（二）技术栈</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3024"/>
        <w:gridCol w:w="3024"/>
        <w:gridCol w:w="3024"/>
      </w:tblGrid>
      <w:tr w14:paraId="5BDEABF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3024" w:type="dxa"/>
            <w:shd w:val="clear" w:color="auto" w:fill="F4F6F9"/>
            <w:tcMar>
              <w:top w:w="60" w:type="dxa"/>
              <w:left w:w="100" w:type="dxa"/>
              <w:bottom w:w="60" w:type="dxa"/>
              <w:right w:w="100" w:type="dxa"/>
            </w:tcMar>
            <w:vAlign w:val="center"/>
          </w:tcPr>
          <w:p w14:paraId="52759724">
            <w:pPr>
              <w:spacing w:before="0" w:after="0" w:line="480" w:lineRule="exact"/>
              <w:ind w:firstLine="0"/>
              <w:jc w:val="left"/>
            </w:pPr>
            <w:r>
              <w:rPr>
                <w:rFonts w:ascii="宋体" w:hAnsi="宋体" w:eastAsia="宋体" w:cs="宋体"/>
                <w:b/>
                <w:color w:val="000000"/>
                <w:sz w:val="24"/>
              </w:rPr>
              <w:t>层级</w:t>
            </w:r>
          </w:p>
        </w:tc>
        <w:tc>
          <w:tcPr>
            <w:tcW w:w="3024" w:type="dxa"/>
            <w:shd w:val="clear" w:color="auto" w:fill="F4F6F9"/>
            <w:tcMar>
              <w:top w:w="60" w:type="dxa"/>
              <w:left w:w="100" w:type="dxa"/>
              <w:bottom w:w="60" w:type="dxa"/>
              <w:right w:w="100" w:type="dxa"/>
            </w:tcMar>
            <w:vAlign w:val="center"/>
          </w:tcPr>
          <w:p w14:paraId="15462125">
            <w:pPr>
              <w:spacing w:before="0" w:after="0" w:line="480" w:lineRule="exact"/>
              <w:ind w:firstLine="0"/>
              <w:jc w:val="left"/>
            </w:pPr>
            <w:r>
              <w:rPr>
                <w:rFonts w:ascii="宋体" w:hAnsi="宋体" w:eastAsia="宋体" w:cs="宋体"/>
                <w:b/>
                <w:color w:val="000000"/>
                <w:sz w:val="24"/>
              </w:rPr>
              <w:t>当前技术</w:t>
            </w:r>
          </w:p>
        </w:tc>
        <w:tc>
          <w:tcPr>
            <w:tcW w:w="3024" w:type="dxa"/>
            <w:shd w:val="clear" w:color="auto" w:fill="F4F6F9"/>
            <w:tcMar>
              <w:top w:w="60" w:type="dxa"/>
              <w:left w:w="100" w:type="dxa"/>
              <w:bottom w:w="60" w:type="dxa"/>
              <w:right w:w="100" w:type="dxa"/>
            </w:tcMar>
            <w:vAlign w:val="center"/>
          </w:tcPr>
          <w:p w14:paraId="738C0736">
            <w:pPr>
              <w:spacing w:before="0" w:after="0" w:line="480" w:lineRule="exact"/>
              <w:ind w:firstLine="0"/>
              <w:jc w:val="left"/>
            </w:pPr>
            <w:r>
              <w:rPr>
                <w:rFonts w:ascii="宋体" w:hAnsi="宋体" w:eastAsia="宋体" w:cs="宋体"/>
                <w:b/>
                <w:color w:val="000000"/>
                <w:sz w:val="24"/>
              </w:rPr>
              <w:t>主要职责</w:t>
            </w:r>
          </w:p>
        </w:tc>
      </w:tr>
      <w:tr w14:paraId="6F62F77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108ECAD9">
            <w:pPr>
              <w:spacing w:before="0" w:after="0" w:line="480" w:lineRule="exact"/>
              <w:ind w:firstLine="0"/>
              <w:jc w:val="left"/>
            </w:pPr>
            <w:r>
              <w:rPr>
                <w:rFonts w:ascii="宋体" w:hAnsi="宋体" w:eastAsia="宋体" w:cs="宋体"/>
                <w:color w:val="000000"/>
                <w:sz w:val="24"/>
              </w:rPr>
              <w:t>Monorepo</w:t>
            </w:r>
          </w:p>
        </w:tc>
        <w:tc>
          <w:tcPr>
            <w:tcW w:w="3024" w:type="dxa"/>
            <w:tcMar>
              <w:top w:w="60" w:type="dxa"/>
              <w:left w:w="100" w:type="dxa"/>
              <w:bottom w:w="60" w:type="dxa"/>
              <w:right w:w="100" w:type="dxa"/>
            </w:tcMar>
            <w:vAlign w:val="center"/>
          </w:tcPr>
          <w:p w14:paraId="4FCB0FDB">
            <w:pPr>
              <w:spacing w:before="0" w:after="0" w:line="480" w:lineRule="exact"/>
              <w:ind w:firstLine="0"/>
              <w:jc w:val="left"/>
            </w:pPr>
            <w:r>
              <w:rPr>
                <w:rFonts w:ascii="宋体" w:hAnsi="宋体" w:eastAsia="宋体" w:cs="宋体"/>
                <w:color w:val="000000"/>
                <w:sz w:val="24"/>
              </w:rPr>
              <w:t>pnpm 11.16.0、Turborepo</w:t>
            </w:r>
          </w:p>
        </w:tc>
        <w:tc>
          <w:tcPr>
            <w:tcW w:w="3024" w:type="dxa"/>
            <w:tcMar>
              <w:top w:w="60" w:type="dxa"/>
              <w:left w:w="100" w:type="dxa"/>
              <w:bottom w:w="60" w:type="dxa"/>
              <w:right w:w="100" w:type="dxa"/>
            </w:tcMar>
            <w:vAlign w:val="center"/>
          </w:tcPr>
          <w:p w14:paraId="7EB0089E">
            <w:pPr>
              <w:spacing w:before="0" w:after="0" w:line="480" w:lineRule="exact"/>
              <w:ind w:firstLine="0"/>
              <w:jc w:val="left"/>
            </w:pPr>
            <w:r>
              <w:rPr>
                <w:rFonts w:ascii="宋体" w:hAnsi="宋体" w:eastAsia="宋体" w:cs="宋体"/>
                <w:color w:val="000000"/>
                <w:sz w:val="24"/>
              </w:rPr>
              <w:t>依赖、脚本、构建与多应用协作</w:t>
            </w:r>
          </w:p>
        </w:tc>
      </w:tr>
      <w:tr w14:paraId="71633A5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2FA15152">
            <w:pPr>
              <w:spacing w:before="0" w:after="0" w:line="480" w:lineRule="exact"/>
              <w:ind w:firstLine="0"/>
              <w:jc w:val="left"/>
            </w:pPr>
            <w:r>
              <w:rPr>
                <w:rFonts w:ascii="宋体" w:hAnsi="宋体" w:eastAsia="宋体" w:cs="宋体"/>
                <w:color w:val="000000"/>
                <w:sz w:val="24"/>
              </w:rPr>
              <w:t>Web</w:t>
            </w:r>
          </w:p>
        </w:tc>
        <w:tc>
          <w:tcPr>
            <w:tcW w:w="3024" w:type="dxa"/>
            <w:tcMar>
              <w:top w:w="60" w:type="dxa"/>
              <w:left w:w="100" w:type="dxa"/>
              <w:bottom w:w="60" w:type="dxa"/>
              <w:right w:w="100" w:type="dxa"/>
            </w:tcMar>
            <w:vAlign w:val="center"/>
          </w:tcPr>
          <w:p w14:paraId="25375A1E">
            <w:pPr>
              <w:spacing w:before="0" w:after="0" w:line="480" w:lineRule="exact"/>
              <w:ind w:firstLine="0"/>
              <w:jc w:val="left"/>
            </w:pPr>
            <w:r>
              <w:rPr>
                <w:rFonts w:ascii="宋体" w:hAnsi="宋体" w:eastAsia="宋体" w:cs="宋体"/>
                <w:color w:val="000000"/>
                <w:sz w:val="24"/>
              </w:rPr>
              <w:t>Vue 3、TypeScript、Vite、Vue Router、Pinia</w:t>
            </w:r>
          </w:p>
        </w:tc>
        <w:tc>
          <w:tcPr>
            <w:tcW w:w="3024" w:type="dxa"/>
            <w:tcMar>
              <w:top w:w="60" w:type="dxa"/>
              <w:left w:w="100" w:type="dxa"/>
              <w:bottom w:w="60" w:type="dxa"/>
              <w:right w:w="100" w:type="dxa"/>
            </w:tcMar>
            <w:vAlign w:val="center"/>
          </w:tcPr>
          <w:p w14:paraId="15C86BBB">
            <w:pPr>
              <w:spacing w:before="0" w:after="0" w:line="480" w:lineRule="exact"/>
              <w:ind w:firstLine="0"/>
              <w:jc w:val="left"/>
            </w:pPr>
            <w:r>
              <w:rPr>
                <w:rFonts w:ascii="宋体" w:hAnsi="宋体" w:eastAsia="宋体" w:cs="宋体"/>
                <w:color w:val="000000"/>
                <w:sz w:val="24"/>
              </w:rPr>
              <w:t>固定平台外壳、业务页面、状态缓存与交互画布</w:t>
            </w:r>
          </w:p>
        </w:tc>
      </w:tr>
      <w:tr w14:paraId="6346AD3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6F1CCD78">
            <w:pPr>
              <w:spacing w:before="0" w:after="0" w:line="480" w:lineRule="exact"/>
              <w:ind w:firstLine="0"/>
              <w:jc w:val="left"/>
            </w:pPr>
            <w:r>
              <w:rPr>
                <w:rFonts w:ascii="宋体" w:hAnsi="宋体" w:eastAsia="宋体" w:cs="宋体"/>
                <w:color w:val="000000"/>
                <w:sz w:val="24"/>
              </w:rPr>
              <w:t>UI</w:t>
            </w:r>
          </w:p>
        </w:tc>
        <w:tc>
          <w:tcPr>
            <w:tcW w:w="3024" w:type="dxa"/>
            <w:tcMar>
              <w:top w:w="60" w:type="dxa"/>
              <w:left w:w="100" w:type="dxa"/>
              <w:bottom w:w="60" w:type="dxa"/>
              <w:right w:w="100" w:type="dxa"/>
            </w:tcMar>
            <w:vAlign w:val="center"/>
          </w:tcPr>
          <w:p w14:paraId="60250087">
            <w:pPr>
              <w:spacing w:before="0" w:after="0" w:line="480" w:lineRule="exact"/>
              <w:ind w:firstLine="0"/>
              <w:jc w:val="left"/>
            </w:pPr>
            <w:r>
              <w:rPr>
                <w:rFonts w:ascii="宋体" w:hAnsi="宋体" w:eastAsia="宋体" w:cs="宋体"/>
                <w:color w:val="000000"/>
                <w:sz w:val="24"/>
              </w:rPr>
              <w:t>Ant Design Vue、本地 Lucide 图标、SCSS/CSS</w:t>
            </w:r>
          </w:p>
        </w:tc>
        <w:tc>
          <w:tcPr>
            <w:tcW w:w="3024" w:type="dxa"/>
            <w:tcMar>
              <w:top w:w="60" w:type="dxa"/>
              <w:left w:w="100" w:type="dxa"/>
              <w:bottom w:w="60" w:type="dxa"/>
              <w:right w:w="100" w:type="dxa"/>
            </w:tcMar>
            <w:vAlign w:val="center"/>
          </w:tcPr>
          <w:p w14:paraId="6A22AF26">
            <w:pPr>
              <w:spacing w:before="0" w:after="0" w:line="480" w:lineRule="exact"/>
              <w:ind w:firstLine="0"/>
              <w:jc w:val="left"/>
            </w:pPr>
            <w:r>
              <w:rPr>
                <w:rFonts w:ascii="宋体" w:hAnsi="宋体" w:eastAsia="宋体" w:cs="宋体"/>
                <w:color w:val="000000"/>
                <w:sz w:val="24"/>
              </w:rPr>
              <w:t>表单、弹窗、表格、状态和轨道交通品牌视觉</w:t>
            </w:r>
          </w:p>
        </w:tc>
      </w:tr>
      <w:tr w14:paraId="4509CF5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63E0FFB1">
            <w:pPr>
              <w:spacing w:before="0" w:after="0" w:line="480" w:lineRule="exact"/>
              <w:ind w:firstLine="0"/>
              <w:jc w:val="left"/>
            </w:pPr>
            <w:r>
              <w:rPr>
                <w:rFonts w:ascii="宋体" w:hAnsi="宋体" w:eastAsia="宋体" w:cs="宋体"/>
                <w:color w:val="000000"/>
                <w:sz w:val="24"/>
              </w:rPr>
              <w:t>API</w:t>
            </w:r>
          </w:p>
        </w:tc>
        <w:tc>
          <w:tcPr>
            <w:tcW w:w="3024" w:type="dxa"/>
            <w:tcMar>
              <w:top w:w="60" w:type="dxa"/>
              <w:left w:w="100" w:type="dxa"/>
              <w:bottom w:w="60" w:type="dxa"/>
              <w:right w:w="100" w:type="dxa"/>
            </w:tcMar>
            <w:vAlign w:val="center"/>
          </w:tcPr>
          <w:p w14:paraId="16F175FD">
            <w:pPr>
              <w:spacing w:before="0" w:after="0" w:line="480" w:lineRule="exact"/>
              <w:ind w:firstLine="0"/>
              <w:jc w:val="left"/>
            </w:pPr>
            <w:r>
              <w:rPr>
                <w:rFonts w:ascii="宋体" w:hAnsi="宋体" w:eastAsia="宋体" w:cs="宋体"/>
                <w:color w:val="000000"/>
                <w:sz w:val="24"/>
              </w:rPr>
              <w:t>Nitro 2、H3、TypeScript、Zod</w:t>
            </w:r>
          </w:p>
        </w:tc>
        <w:tc>
          <w:tcPr>
            <w:tcW w:w="3024" w:type="dxa"/>
            <w:tcMar>
              <w:top w:w="60" w:type="dxa"/>
              <w:left w:w="100" w:type="dxa"/>
              <w:bottom w:w="60" w:type="dxa"/>
              <w:right w:w="100" w:type="dxa"/>
            </w:tcMar>
            <w:vAlign w:val="center"/>
          </w:tcPr>
          <w:p w14:paraId="227C0144">
            <w:pPr>
              <w:spacing w:before="0" w:after="0" w:line="480" w:lineRule="exact"/>
              <w:ind w:firstLine="0"/>
              <w:jc w:val="left"/>
            </w:pPr>
            <w:r>
              <w:rPr>
                <w:rFonts w:ascii="宋体" w:hAnsi="宋体" w:eastAsia="宋体" w:cs="宋体"/>
                <w:color w:val="000000"/>
                <w:sz w:val="24"/>
                <w:shd w:val="clear" w:fill="EDF1F5"/>
              </w:rPr>
              <w:t>/api/v1</w:t>
            </w:r>
            <w:r>
              <w:rPr>
                <w:rFonts w:ascii="宋体" w:hAnsi="宋体" w:eastAsia="宋体" w:cs="宋体"/>
                <w:color w:val="000000"/>
                <w:sz w:val="24"/>
              </w:rPr>
              <w:t xml:space="preserve"> 文件式 REST、校验、统一响应和错误码</w:t>
            </w:r>
          </w:p>
        </w:tc>
      </w:tr>
      <w:tr w14:paraId="70D7E35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50DB3C8A">
            <w:pPr>
              <w:spacing w:before="0" w:after="0" w:line="480" w:lineRule="exact"/>
              <w:ind w:firstLine="0"/>
              <w:jc w:val="left"/>
            </w:pPr>
            <w:r>
              <w:rPr>
                <w:rFonts w:ascii="宋体" w:hAnsi="宋体" w:eastAsia="宋体" w:cs="宋体"/>
                <w:color w:val="000000"/>
                <w:sz w:val="24"/>
              </w:rPr>
              <w:t>数据访问</w:t>
            </w:r>
          </w:p>
        </w:tc>
        <w:tc>
          <w:tcPr>
            <w:tcW w:w="3024" w:type="dxa"/>
            <w:tcMar>
              <w:top w:w="60" w:type="dxa"/>
              <w:left w:w="100" w:type="dxa"/>
              <w:bottom w:w="60" w:type="dxa"/>
              <w:right w:w="100" w:type="dxa"/>
            </w:tcMar>
            <w:vAlign w:val="center"/>
          </w:tcPr>
          <w:p w14:paraId="268BE596">
            <w:pPr>
              <w:spacing w:before="0" w:after="0" w:line="480" w:lineRule="exact"/>
              <w:ind w:firstLine="0"/>
              <w:jc w:val="left"/>
            </w:pPr>
            <w:r>
              <w:rPr>
                <w:rFonts w:ascii="宋体" w:hAnsi="宋体" w:eastAsia="宋体" w:cs="宋体"/>
                <w:color w:val="000000"/>
                <w:sz w:val="24"/>
              </w:rPr>
              <w:t>postgres.js、PostgreSQL 17</w:t>
            </w:r>
          </w:p>
        </w:tc>
        <w:tc>
          <w:tcPr>
            <w:tcW w:w="3024" w:type="dxa"/>
            <w:tcMar>
              <w:top w:w="60" w:type="dxa"/>
              <w:left w:w="100" w:type="dxa"/>
              <w:bottom w:w="60" w:type="dxa"/>
              <w:right w:w="100" w:type="dxa"/>
            </w:tcMar>
            <w:vAlign w:val="center"/>
          </w:tcPr>
          <w:p w14:paraId="7DBABF95">
            <w:pPr>
              <w:spacing w:before="0" w:after="0" w:line="480" w:lineRule="exact"/>
              <w:ind w:firstLine="0"/>
              <w:jc w:val="left"/>
            </w:pPr>
            <w:r>
              <w:rPr>
                <w:rFonts w:ascii="宋体" w:hAnsi="宋体" w:eastAsia="宋体" w:cs="宋体"/>
                <w:color w:val="000000"/>
                <w:sz w:val="24"/>
              </w:rPr>
              <w:t>事务、关系模型、权限、任务和审计</w:t>
            </w:r>
          </w:p>
        </w:tc>
      </w:tr>
      <w:tr w14:paraId="452E919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1194A9C9">
            <w:pPr>
              <w:spacing w:before="0" w:after="0" w:line="480" w:lineRule="exact"/>
              <w:ind w:firstLine="0"/>
              <w:jc w:val="left"/>
            </w:pPr>
            <w:r>
              <w:rPr>
                <w:rFonts w:ascii="宋体" w:hAnsi="宋体" w:eastAsia="宋体" w:cs="宋体"/>
                <w:color w:val="000000"/>
                <w:sz w:val="24"/>
              </w:rPr>
              <w:t>对象存储</w:t>
            </w:r>
          </w:p>
        </w:tc>
        <w:tc>
          <w:tcPr>
            <w:tcW w:w="3024" w:type="dxa"/>
            <w:tcMar>
              <w:top w:w="60" w:type="dxa"/>
              <w:left w:w="100" w:type="dxa"/>
              <w:bottom w:w="60" w:type="dxa"/>
              <w:right w:w="100" w:type="dxa"/>
            </w:tcMar>
            <w:vAlign w:val="center"/>
          </w:tcPr>
          <w:p w14:paraId="6D687A4D">
            <w:pPr>
              <w:spacing w:before="0" w:after="0" w:line="480" w:lineRule="exact"/>
              <w:ind w:firstLine="0"/>
              <w:jc w:val="left"/>
            </w:pPr>
            <w:r>
              <w:rPr>
                <w:rFonts w:ascii="宋体" w:hAnsi="宋体" w:eastAsia="宋体" w:cs="宋体"/>
                <w:color w:val="000000"/>
                <w:sz w:val="24"/>
              </w:rPr>
              <w:t>AWS SDK v3、MinIO/S3 私有桶</w:t>
            </w:r>
          </w:p>
        </w:tc>
        <w:tc>
          <w:tcPr>
            <w:tcW w:w="3024" w:type="dxa"/>
            <w:tcMar>
              <w:top w:w="60" w:type="dxa"/>
              <w:left w:w="100" w:type="dxa"/>
              <w:bottom w:w="60" w:type="dxa"/>
              <w:right w:w="100" w:type="dxa"/>
            </w:tcMar>
            <w:vAlign w:val="center"/>
          </w:tcPr>
          <w:p w14:paraId="7198B17E">
            <w:pPr>
              <w:spacing w:before="0" w:after="0" w:line="480" w:lineRule="exact"/>
              <w:ind w:firstLine="0"/>
              <w:jc w:val="left"/>
            </w:pPr>
            <w:r>
              <w:rPr>
                <w:rFonts w:ascii="宋体" w:hAnsi="宋体" w:eastAsia="宋体" w:cs="宋体"/>
                <w:color w:val="000000"/>
                <w:sz w:val="24"/>
              </w:rPr>
              <w:t>多模态文件、预签名上传、预览与下载</w:t>
            </w:r>
          </w:p>
        </w:tc>
      </w:tr>
      <w:tr w14:paraId="48A9921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4141E968">
            <w:pPr>
              <w:spacing w:before="0" w:after="0" w:line="480" w:lineRule="exact"/>
              <w:ind w:firstLine="0"/>
              <w:jc w:val="left"/>
            </w:pPr>
            <w:r>
              <w:rPr>
                <w:rFonts w:ascii="宋体" w:hAnsi="宋体" w:eastAsia="宋体" w:cs="宋体"/>
                <w:color w:val="000000"/>
                <w:sz w:val="24"/>
              </w:rPr>
              <w:t>身份与安全</w:t>
            </w:r>
          </w:p>
        </w:tc>
        <w:tc>
          <w:tcPr>
            <w:tcW w:w="3024" w:type="dxa"/>
            <w:tcMar>
              <w:top w:w="60" w:type="dxa"/>
              <w:left w:w="100" w:type="dxa"/>
              <w:bottom w:w="60" w:type="dxa"/>
              <w:right w:w="100" w:type="dxa"/>
            </w:tcMar>
            <w:vAlign w:val="center"/>
          </w:tcPr>
          <w:p w14:paraId="28CA52DE">
            <w:pPr>
              <w:spacing w:before="0" w:after="0" w:line="480" w:lineRule="exact"/>
              <w:ind w:firstLine="0"/>
              <w:jc w:val="left"/>
            </w:pPr>
            <w:r>
              <w:rPr>
                <w:rFonts w:ascii="宋体" w:hAnsi="宋体" w:eastAsia="宋体" w:cs="宋体"/>
                <w:color w:val="000000"/>
                <w:sz w:val="24"/>
              </w:rPr>
              <w:t>JOSE JWT、scrypt、SHA-256、HttpOnly Cookie</w:t>
            </w:r>
          </w:p>
        </w:tc>
        <w:tc>
          <w:tcPr>
            <w:tcW w:w="3024" w:type="dxa"/>
            <w:tcMar>
              <w:top w:w="60" w:type="dxa"/>
              <w:left w:w="100" w:type="dxa"/>
              <w:bottom w:w="60" w:type="dxa"/>
              <w:right w:w="100" w:type="dxa"/>
            </w:tcMar>
            <w:vAlign w:val="center"/>
          </w:tcPr>
          <w:p w14:paraId="22C59E27">
            <w:pPr>
              <w:spacing w:before="0" w:after="0" w:line="480" w:lineRule="exact"/>
              <w:ind w:firstLine="0"/>
              <w:jc w:val="left"/>
            </w:pPr>
            <w:r>
              <w:rPr>
                <w:rFonts w:ascii="宋体" w:hAnsi="宋体" w:eastAsia="宋体" w:cs="宋体"/>
                <w:color w:val="000000"/>
                <w:sz w:val="24"/>
              </w:rPr>
              <w:t>访问令牌、密码散列、刷新会话和重置令牌摘要</w:t>
            </w:r>
          </w:p>
        </w:tc>
      </w:tr>
      <w:tr w14:paraId="0F15B83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36ED120B">
            <w:pPr>
              <w:spacing w:before="0" w:after="0" w:line="480" w:lineRule="exact"/>
              <w:ind w:firstLine="0"/>
              <w:jc w:val="left"/>
            </w:pPr>
            <w:r>
              <w:rPr>
                <w:rFonts w:ascii="宋体" w:hAnsi="宋体" w:eastAsia="宋体" w:cs="宋体"/>
                <w:color w:val="000000"/>
                <w:sz w:val="24"/>
              </w:rPr>
              <w:t>外部能力</w:t>
            </w:r>
          </w:p>
        </w:tc>
        <w:tc>
          <w:tcPr>
            <w:tcW w:w="3024" w:type="dxa"/>
            <w:tcMar>
              <w:top w:w="60" w:type="dxa"/>
              <w:left w:w="100" w:type="dxa"/>
              <w:bottom w:w="60" w:type="dxa"/>
              <w:right w:w="100" w:type="dxa"/>
            </w:tcMar>
            <w:vAlign w:val="center"/>
          </w:tcPr>
          <w:p w14:paraId="507C0043">
            <w:pPr>
              <w:spacing w:before="0" w:after="0" w:line="480" w:lineRule="exact"/>
              <w:ind w:firstLine="0"/>
              <w:jc w:val="left"/>
            </w:pPr>
            <w:r>
              <w:rPr>
                <w:rFonts w:ascii="宋体" w:hAnsi="宋体" w:eastAsia="宋体" w:cs="宋体"/>
                <w:color w:val="000000"/>
                <w:sz w:val="24"/>
              </w:rPr>
              <w:t>ComfyUI、AI Toolkit、OpenAI 兼容服务、报告适配器</w:t>
            </w:r>
          </w:p>
        </w:tc>
        <w:tc>
          <w:tcPr>
            <w:tcW w:w="3024" w:type="dxa"/>
            <w:tcMar>
              <w:top w:w="60" w:type="dxa"/>
              <w:left w:w="100" w:type="dxa"/>
              <w:bottom w:w="60" w:type="dxa"/>
              <w:right w:w="100" w:type="dxa"/>
            </w:tcMar>
            <w:vAlign w:val="center"/>
          </w:tcPr>
          <w:p w14:paraId="66FFEA6E">
            <w:pPr>
              <w:spacing w:before="0" w:after="0" w:line="480" w:lineRule="exact"/>
              <w:ind w:firstLine="0"/>
              <w:jc w:val="left"/>
            </w:pPr>
            <w:r>
              <w:rPr>
                <w:rFonts w:ascii="宋体" w:hAnsi="宋体" w:eastAsia="宋体" w:cs="宋体"/>
                <w:color w:val="000000"/>
                <w:sz w:val="24"/>
              </w:rPr>
              <w:t>图像/文本/三维生成、LoRA 训练、AI 助手和报告生成</w:t>
            </w:r>
          </w:p>
        </w:tc>
      </w:tr>
      <w:tr w14:paraId="2039E3CE">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640D43D6">
            <w:pPr>
              <w:spacing w:before="0" w:after="0" w:line="480" w:lineRule="exact"/>
              <w:ind w:firstLine="0"/>
              <w:jc w:val="left"/>
            </w:pPr>
            <w:r>
              <w:rPr>
                <w:rFonts w:ascii="宋体" w:hAnsi="宋体" w:eastAsia="宋体" w:cs="宋体"/>
                <w:color w:val="000000"/>
                <w:sz w:val="24"/>
              </w:rPr>
              <w:t>质量体系</w:t>
            </w:r>
          </w:p>
        </w:tc>
        <w:tc>
          <w:tcPr>
            <w:tcW w:w="3024" w:type="dxa"/>
            <w:tcMar>
              <w:top w:w="60" w:type="dxa"/>
              <w:left w:w="100" w:type="dxa"/>
              <w:bottom w:w="60" w:type="dxa"/>
              <w:right w:w="100" w:type="dxa"/>
            </w:tcMar>
            <w:vAlign w:val="center"/>
          </w:tcPr>
          <w:p w14:paraId="2CE5E8EC">
            <w:pPr>
              <w:spacing w:before="0" w:after="0" w:line="480" w:lineRule="exact"/>
              <w:ind w:firstLine="0"/>
              <w:jc w:val="left"/>
            </w:pPr>
            <w:r>
              <w:rPr>
                <w:rFonts w:ascii="宋体" w:hAnsi="宋体" w:eastAsia="宋体" w:cs="宋体"/>
                <w:color w:val="000000"/>
                <w:sz w:val="24"/>
              </w:rPr>
              <w:t>Vitest、vue-tsc、Playwright、ESLint/Oxlint/Stylelint</w:t>
            </w:r>
          </w:p>
        </w:tc>
        <w:tc>
          <w:tcPr>
            <w:tcW w:w="3024" w:type="dxa"/>
            <w:tcMar>
              <w:top w:w="60" w:type="dxa"/>
              <w:left w:w="100" w:type="dxa"/>
              <w:bottom w:w="60" w:type="dxa"/>
              <w:right w:w="100" w:type="dxa"/>
            </w:tcMar>
            <w:vAlign w:val="center"/>
          </w:tcPr>
          <w:p w14:paraId="4D86228A">
            <w:pPr>
              <w:spacing w:before="0" w:after="0" w:line="480" w:lineRule="exact"/>
              <w:ind w:firstLine="0"/>
              <w:jc w:val="left"/>
            </w:pPr>
            <w:r>
              <w:rPr>
                <w:rFonts w:ascii="宋体" w:hAnsi="宋体" w:eastAsia="宋体" w:cs="宋体"/>
                <w:color w:val="000000"/>
                <w:sz w:val="24"/>
              </w:rPr>
              <w:t>单元、类型、浏览器、代码质量和构建门禁</w:t>
            </w:r>
          </w:p>
        </w:tc>
      </w:tr>
    </w:tbl>
    <w:p w14:paraId="5FD41B76">
      <w:pPr>
        <w:spacing w:before="0" w:after="0" w:line="480" w:lineRule="exact"/>
        <w:ind w:firstLine="0"/>
      </w:pPr>
    </w:p>
    <w:p w14:paraId="63E565E5">
      <w:pPr>
        <w:pStyle w:val="4"/>
        <w:spacing w:line="480" w:lineRule="exact"/>
        <w:ind w:firstLine="0"/>
      </w:pPr>
      <w:r>
        <w:rPr>
          <w:rFonts w:ascii="KaiTi" w:hAnsi="KaiTi" w:eastAsia="楷体" w:cs="KaiTi"/>
          <w:b w:val="0"/>
          <w:color w:val="000000"/>
          <w:sz w:val="28"/>
        </w:rPr>
        <w:t>（三）固定平台外壳与信息架构</w:t>
      </w:r>
    </w:p>
    <w:p w14:paraId="67A849A9">
      <w:pPr>
        <w:widowControl/>
        <w:spacing w:before="0" w:after="0" w:line="480" w:lineRule="exact"/>
        <w:ind w:firstLine="480"/>
      </w:pPr>
      <w:r>
        <w:rPr>
          <w:rFonts w:ascii="宋体" w:hAnsi="宋体" w:eastAsia="宋体" w:cs="宋体"/>
          <w:color w:val="000000"/>
          <w:sz w:val="24"/>
        </w:rPr>
        <w:t>当前界面采用白色顶部品牌栏、全宽标签栏、嵌入内容画布的竖向导航和业务内容区。六个主要入口按“首页、设计生成、模型训练、资产中心、报告生成、设计工作台”排列。设计页面在平台导航右侧增加可独立折叠的历史任务栏，主区域承载多轮结果与底部输入器。任务中心、用户权限、工作流管理和操作日志不作为一级导航堆叠，而从项目或管理入口进入。</w:t>
      </w:r>
    </w:p>
    <w:p w14:paraId="51EAB605">
      <w:pPr>
        <w:widowControl/>
        <w:spacing w:before="0" w:after="0" w:line="480" w:lineRule="exact"/>
        <w:ind w:firstLine="480"/>
      </w:pPr>
      <w:r>
        <w:rPr>
          <w:rFonts w:ascii="宋体" w:hAnsi="宋体" w:eastAsia="宋体" w:cs="宋体"/>
          <w:color w:val="000000"/>
          <w:sz w:val="24"/>
        </w:rPr>
        <w:t>该结构保持“平台上下文不变、应用内容可替换”：切换工作流不会移除项目、用户、通知和全局 AI 助手，也不会让单个算法页面脱离权限与资产体系。</w:t>
      </w:r>
    </w:p>
    <w:p w14:paraId="06DC2E62">
      <w:pPr>
        <w:pStyle w:val="3"/>
        <w:spacing w:line="480" w:lineRule="exact"/>
        <w:ind w:firstLine="0"/>
      </w:pPr>
      <w:r>
        <w:rPr>
          <w:rFonts w:ascii="黑体" w:hAnsi="黑体" w:eastAsia="黑体" w:cs="黑体"/>
          <w:b/>
          <w:color w:val="000000"/>
          <w:sz w:val="28"/>
        </w:rPr>
        <w:t>五、领域模型与数据底座</w:t>
      </w:r>
    </w:p>
    <w:p w14:paraId="71AB4C18">
      <w:pPr>
        <w:pStyle w:val="4"/>
        <w:spacing w:line="480" w:lineRule="exact"/>
        <w:ind w:firstLine="0"/>
      </w:pPr>
      <w:r>
        <w:rPr>
          <w:rFonts w:ascii="KaiTi" w:hAnsi="KaiTi" w:eastAsia="楷体" w:cs="KaiTi"/>
          <w:b w:val="0"/>
          <w:color w:val="000000"/>
          <w:sz w:val="28"/>
        </w:rPr>
        <w:t>（一）核心领域关系</w:t>
      </w:r>
    </w:p>
    <w:p w14:paraId="04817A66">
      <w:pPr>
        <w:widowControl/>
        <w:spacing w:before="0" w:after="0" w:line="480" w:lineRule="exact"/>
        <w:ind w:firstLine="480"/>
      </w:pPr>
      <w:r>
        <w:rPr>
          <w:rFonts w:ascii="宋体" w:hAnsi="宋体" w:eastAsia="宋体" w:cs="宋体"/>
          <w:color w:val="000000"/>
          <w:sz w:val="24"/>
        </w:rPr>
        <w:t>项目、资产、应用、任务、设计会话和审计构成系统主干：项目定义授权与协作范围；资产表达输入输出；应用发布业务能力及输入输出契约；任务冻结某次执行的应用、参数、输入、标记快照和输出；设计会话将多个应用任务组织为连续方案过程；审计记录访问和关键动作元数据。</w:t>
      </w:r>
    </w:p>
    <w:p w14:paraId="3E1F6F83">
      <w:pPr>
        <w:spacing w:before="0" w:after="0" w:line="240" w:lineRule="auto"/>
        <w:ind w:firstLine="0"/>
        <w:jc w:val="center"/>
      </w:pPr>
      <w:r>
        <w:rPr>
          <w:rFonts w:ascii="宋体" w:hAnsi="宋体" w:eastAsia="宋体" w:cs="宋体"/>
          <w:color w:val="000000"/>
          <w:sz w:val="24"/>
        </w:rPr>
        <w:drawing>
          <wp:inline distT="0" distB="0" distL="114300" distR="114300">
            <wp:extent cx="5650865" cy="2927985"/>
            <wp:effectExtent l="0" t="0" r="0" b="0"/>
            <wp:docPr id="3" name="Picture 3" descr="图 2 项目—资产—任务—能力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2 项目—资产—任务—能力关系"/>
                    <pic:cNvPicPr>
                      <a:picLocks noChangeAspect="1"/>
                    </pic:cNvPicPr>
                  </pic:nvPicPr>
                  <pic:blipFill>
                    <a:blip r:embed="rId11"/>
                    <a:stretch>
                      <a:fillRect/>
                    </a:stretch>
                  </pic:blipFill>
                  <pic:spPr>
                    <a:xfrm>
                      <a:off x="0" y="0"/>
                      <a:ext cx="5650992" cy="2928241"/>
                    </a:xfrm>
                    <a:prstGeom prst="rect">
                      <a:avLst/>
                    </a:prstGeom>
                  </pic:spPr>
                </pic:pic>
              </a:graphicData>
            </a:graphic>
          </wp:inline>
        </w:drawing>
      </w:r>
    </w:p>
    <w:p w14:paraId="7A1E9187">
      <w:pPr>
        <w:pStyle w:val="15"/>
        <w:spacing w:before="0" w:after="0" w:line="480" w:lineRule="exact"/>
        <w:ind w:firstLine="480"/>
      </w:pPr>
      <w:r>
        <w:rPr>
          <w:rFonts w:ascii="宋体" w:hAnsi="宋体" w:eastAsia="宋体" w:cs="宋体"/>
          <w:color w:val="000000"/>
          <w:sz w:val="24"/>
        </w:rPr>
        <w:t>图 2 项目—资产—任务—能力关系</w:t>
      </w:r>
    </w:p>
    <w:p w14:paraId="08BAD4EB">
      <w:pPr>
        <w:pStyle w:val="4"/>
        <w:spacing w:line="480" w:lineRule="exact"/>
        <w:ind w:firstLine="0"/>
      </w:pPr>
      <w:r>
        <w:rPr>
          <w:rFonts w:ascii="KaiTi" w:hAnsi="KaiTi" w:eastAsia="楷体" w:cs="KaiTi"/>
          <w:b w:val="0"/>
          <w:color w:val="000000"/>
          <w:sz w:val="28"/>
        </w:rPr>
        <w:t>（二）数据规模与迁移事实</w:t>
      </w:r>
    </w:p>
    <w:p w14:paraId="22E533DB">
      <w:pPr>
        <w:widowControl/>
        <w:spacing w:before="0" w:after="0" w:line="480" w:lineRule="exact"/>
        <w:ind w:firstLine="480"/>
        <w:jc w:val="left"/>
      </w:pPr>
      <w:r>
        <w:rPr>
          <w:rFonts w:ascii="宋体" w:hAnsi="宋体" w:eastAsia="宋体" w:cs="宋体"/>
          <w:color w:val="000000"/>
          <w:sz w:val="24"/>
        </w:rPr>
        <w:t xml:space="preserve">当前提交包含 </w:t>
      </w:r>
      <w:r>
        <w:rPr>
          <w:rFonts w:ascii="宋体" w:hAnsi="宋体" w:eastAsia="宋体" w:cs="宋体"/>
          <w:color w:val="000000"/>
          <w:sz w:val="24"/>
          <w:shd w:val="clear" w:fill="EDF1F5"/>
        </w:rPr>
        <w:t>001_platform_core.sql</w:t>
      </w:r>
      <w:r>
        <w:rPr>
          <w:rFonts w:ascii="宋体" w:hAnsi="宋体" w:eastAsia="宋体" w:cs="宋体"/>
          <w:color w:val="000000"/>
          <w:sz w:val="24"/>
        </w:rPr>
        <w:t xml:space="preserve"> 至 </w:t>
      </w:r>
      <w:r>
        <w:rPr>
          <w:rFonts w:ascii="宋体" w:hAnsi="宋体" w:eastAsia="宋体" w:cs="宋体"/>
          <w:color w:val="000000"/>
          <w:sz w:val="24"/>
          <w:shd w:val="clear" w:fill="EDF1F5"/>
        </w:rPr>
        <w:t>031_component_and_cabin_prompt_templates.sql</w:t>
      </w:r>
      <w:r>
        <w:rPr>
          <w:rFonts w:ascii="宋体" w:hAnsi="宋体" w:eastAsia="宋体" w:cs="宋体"/>
          <w:color w:val="000000"/>
          <w:sz w:val="24"/>
        </w:rPr>
        <w:t xml:space="preserve"> 共 31 个顺序迁移，声明 41 个主要业务表。表结构已覆盖：</w:t>
      </w:r>
    </w:p>
    <w:p w14:paraId="275AD476">
      <w:pPr>
        <w:pStyle w:val="143"/>
        <w:numPr>
          <w:ilvl w:val="0"/>
          <w:numId w:val="8"/>
        </w:numPr>
        <w:spacing w:before="0" w:after="0" w:line="480" w:lineRule="exact"/>
        <w:ind w:firstLine="0"/>
      </w:pPr>
      <w:r>
        <w:rPr>
          <w:rFonts w:ascii="宋体" w:hAnsi="宋体" w:eastAsia="宋体" w:cs="宋体"/>
          <w:color w:val="000000"/>
          <w:sz w:val="24"/>
        </w:rPr>
        <w:t>身份权限：</w:t>
      </w:r>
      <w:r>
        <w:rPr>
          <w:rFonts w:ascii="宋体" w:hAnsi="宋体" w:eastAsia="宋体" w:cs="宋体"/>
          <w:color w:val="000000"/>
          <w:sz w:val="24"/>
          <w:shd w:val="clear" w:fill="EDF1F5"/>
        </w:rPr>
        <w:t>users</w:t>
      </w:r>
      <w:r>
        <w:rPr>
          <w:rFonts w:ascii="宋体" w:hAnsi="宋体" w:eastAsia="宋体" w:cs="宋体"/>
          <w:color w:val="000000"/>
          <w:sz w:val="24"/>
        </w:rPr>
        <w:t>、</w:t>
      </w:r>
      <w:r>
        <w:rPr>
          <w:rFonts w:ascii="宋体" w:hAnsi="宋体" w:eastAsia="宋体" w:cs="宋体"/>
          <w:color w:val="000000"/>
          <w:sz w:val="24"/>
          <w:shd w:val="clear" w:fill="EDF1F5"/>
        </w:rPr>
        <w:t>roles</w:t>
      </w:r>
      <w:r>
        <w:rPr>
          <w:rFonts w:ascii="宋体" w:hAnsi="宋体" w:eastAsia="宋体" w:cs="宋体"/>
          <w:color w:val="000000"/>
          <w:sz w:val="24"/>
        </w:rPr>
        <w:t>、</w:t>
      </w:r>
      <w:r>
        <w:rPr>
          <w:rFonts w:ascii="宋体" w:hAnsi="宋体" w:eastAsia="宋体" w:cs="宋体"/>
          <w:color w:val="000000"/>
          <w:sz w:val="24"/>
          <w:shd w:val="clear" w:fill="EDF1F5"/>
        </w:rPr>
        <w:t>permissions</w:t>
      </w:r>
      <w:r>
        <w:rPr>
          <w:rFonts w:ascii="宋体" w:hAnsi="宋体" w:eastAsia="宋体" w:cs="宋体"/>
          <w:color w:val="000000"/>
          <w:sz w:val="24"/>
        </w:rPr>
        <w:t>、</w:t>
      </w:r>
      <w:r>
        <w:rPr>
          <w:rFonts w:ascii="宋体" w:hAnsi="宋体" w:eastAsia="宋体" w:cs="宋体"/>
          <w:color w:val="000000"/>
          <w:sz w:val="24"/>
          <w:shd w:val="clear" w:fill="EDF1F5"/>
        </w:rPr>
        <w:t>user_roles</w:t>
      </w:r>
      <w:r>
        <w:rPr>
          <w:rFonts w:ascii="宋体" w:hAnsi="宋体" w:eastAsia="宋体" w:cs="宋体"/>
          <w:color w:val="000000"/>
          <w:sz w:val="24"/>
        </w:rPr>
        <w:t>、</w:t>
      </w:r>
      <w:r>
        <w:rPr>
          <w:rFonts w:ascii="宋体" w:hAnsi="宋体" w:eastAsia="宋体" w:cs="宋体"/>
          <w:color w:val="000000"/>
          <w:sz w:val="24"/>
          <w:shd w:val="clear" w:fill="EDF1F5"/>
        </w:rPr>
        <w:t>role_permissions</w:t>
      </w:r>
      <w:r>
        <w:rPr>
          <w:rFonts w:ascii="宋体" w:hAnsi="宋体" w:eastAsia="宋体" w:cs="宋体"/>
          <w:color w:val="000000"/>
          <w:sz w:val="24"/>
        </w:rPr>
        <w:t>、</w:t>
      </w:r>
      <w:r>
        <w:rPr>
          <w:rFonts w:ascii="宋体" w:hAnsi="宋体" w:eastAsia="宋体" w:cs="宋体"/>
          <w:color w:val="000000"/>
          <w:sz w:val="24"/>
          <w:shd w:val="clear" w:fill="EDF1F5"/>
        </w:rPr>
        <w:t>refresh_sessions</w:t>
      </w:r>
      <w:r>
        <w:rPr>
          <w:rFonts w:ascii="宋体" w:hAnsi="宋体" w:eastAsia="宋体" w:cs="宋体"/>
          <w:color w:val="000000"/>
          <w:sz w:val="24"/>
        </w:rPr>
        <w:t>、</w:t>
      </w:r>
      <w:r>
        <w:rPr>
          <w:rFonts w:ascii="宋体" w:hAnsi="宋体" w:eastAsia="宋体" w:cs="宋体"/>
          <w:color w:val="000000"/>
          <w:sz w:val="24"/>
          <w:shd w:val="clear" w:fill="EDF1F5"/>
        </w:rPr>
        <w:t>password_reset_tokens</w:t>
      </w:r>
      <w:r>
        <w:rPr>
          <w:rFonts w:ascii="宋体" w:hAnsi="宋体" w:eastAsia="宋体" w:cs="宋体"/>
          <w:color w:val="000000"/>
          <w:sz w:val="24"/>
        </w:rPr>
        <w:t>；</w:t>
      </w:r>
    </w:p>
    <w:p w14:paraId="3269E89A">
      <w:pPr>
        <w:pStyle w:val="143"/>
        <w:numPr>
          <w:ilvl w:val="0"/>
          <w:numId w:val="8"/>
        </w:numPr>
        <w:spacing w:before="0" w:after="0" w:line="480" w:lineRule="exact"/>
        <w:ind w:firstLine="0"/>
      </w:pPr>
      <w:r>
        <w:rPr>
          <w:rFonts w:ascii="宋体" w:hAnsi="宋体" w:eastAsia="宋体" w:cs="宋体"/>
          <w:color w:val="000000"/>
          <w:sz w:val="24"/>
        </w:rPr>
        <w:t>项目协作：</w:t>
      </w:r>
      <w:r>
        <w:rPr>
          <w:rFonts w:ascii="宋体" w:hAnsi="宋体" w:eastAsia="宋体" w:cs="宋体"/>
          <w:color w:val="000000"/>
          <w:sz w:val="24"/>
          <w:shd w:val="clear" w:fill="EDF1F5"/>
        </w:rPr>
        <w:t>projects</w:t>
      </w:r>
      <w:r>
        <w:rPr>
          <w:rFonts w:ascii="宋体" w:hAnsi="宋体" w:eastAsia="宋体" w:cs="宋体"/>
          <w:color w:val="000000"/>
          <w:sz w:val="24"/>
        </w:rPr>
        <w:t>、</w:t>
      </w:r>
      <w:r>
        <w:rPr>
          <w:rFonts w:ascii="宋体" w:hAnsi="宋体" w:eastAsia="宋体" w:cs="宋体"/>
          <w:color w:val="000000"/>
          <w:sz w:val="24"/>
          <w:shd w:val="clear" w:fill="EDF1F5"/>
        </w:rPr>
        <w:t>project_members</w:t>
      </w:r>
      <w:r>
        <w:rPr>
          <w:rFonts w:ascii="宋体" w:hAnsi="宋体" w:eastAsia="宋体" w:cs="宋体"/>
          <w:color w:val="000000"/>
          <w:sz w:val="24"/>
        </w:rPr>
        <w:t>、</w:t>
      </w:r>
      <w:r>
        <w:rPr>
          <w:rFonts w:ascii="宋体" w:hAnsi="宋体" w:eastAsia="宋体" w:cs="宋体"/>
          <w:color w:val="000000"/>
          <w:sz w:val="24"/>
          <w:shd w:val="clear" w:fill="EDF1F5"/>
        </w:rPr>
        <w:t>project_user_pins</w:t>
      </w:r>
      <w:r>
        <w:rPr>
          <w:rFonts w:ascii="宋体" w:hAnsi="宋体" w:eastAsia="宋体" w:cs="宋体"/>
          <w:color w:val="000000"/>
          <w:sz w:val="24"/>
        </w:rPr>
        <w:t>、</w:t>
      </w:r>
      <w:r>
        <w:rPr>
          <w:rFonts w:ascii="宋体" w:hAnsi="宋体" w:eastAsia="宋体" w:cs="宋体"/>
          <w:color w:val="000000"/>
          <w:sz w:val="24"/>
          <w:shd w:val="clear" w:fill="EDF1F5"/>
        </w:rPr>
        <w:t>user_preferences</w:t>
      </w:r>
      <w:r>
        <w:rPr>
          <w:rFonts w:ascii="宋体" w:hAnsi="宋体" w:eastAsia="宋体" w:cs="宋体"/>
          <w:color w:val="000000"/>
          <w:sz w:val="24"/>
        </w:rPr>
        <w:t>；</w:t>
      </w:r>
    </w:p>
    <w:p w14:paraId="71ECE677">
      <w:pPr>
        <w:pStyle w:val="143"/>
        <w:numPr>
          <w:ilvl w:val="0"/>
          <w:numId w:val="8"/>
        </w:numPr>
        <w:spacing w:before="0" w:after="0" w:line="480" w:lineRule="exact"/>
        <w:ind w:firstLine="0"/>
      </w:pPr>
      <w:r>
        <w:rPr>
          <w:rFonts w:ascii="宋体" w:hAnsi="宋体" w:eastAsia="宋体" w:cs="宋体"/>
          <w:color w:val="000000"/>
          <w:sz w:val="24"/>
        </w:rPr>
        <w:t>资产体系：</w:t>
      </w:r>
      <w:r>
        <w:rPr>
          <w:rFonts w:ascii="宋体" w:hAnsi="宋体" w:eastAsia="宋体" w:cs="宋体"/>
          <w:color w:val="000000"/>
          <w:sz w:val="24"/>
          <w:shd w:val="clear" w:fill="EDF1F5"/>
        </w:rPr>
        <w:t>assets</w:t>
      </w:r>
      <w:r>
        <w:rPr>
          <w:rFonts w:ascii="宋体" w:hAnsi="宋体" w:eastAsia="宋体" w:cs="宋体"/>
          <w:color w:val="000000"/>
          <w:sz w:val="24"/>
        </w:rPr>
        <w:t>、</w:t>
      </w:r>
      <w:r>
        <w:rPr>
          <w:rFonts w:ascii="宋体" w:hAnsi="宋体" w:eastAsia="宋体" w:cs="宋体"/>
          <w:color w:val="000000"/>
          <w:sz w:val="24"/>
          <w:shd w:val="clear" w:fill="EDF1F5"/>
        </w:rPr>
        <w:t>asset_versions</w:t>
      </w:r>
      <w:r>
        <w:rPr>
          <w:rFonts w:ascii="宋体" w:hAnsi="宋体" w:eastAsia="宋体" w:cs="宋体"/>
          <w:color w:val="000000"/>
          <w:sz w:val="24"/>
        </w:rPr>
        <w:t>、</w:t>
      </w:r>
      <w:r>
        <w:rPr>
          <w:rFonts w:ascii="宋体" w:hAnsi="宋体" w:eastAsia="宋体" w:cs="宋体"/>
          <w:color w:val="000000"/>
          <w:sz w:val="24"/>
          <w:shd w:val="clear" w:fill="EDF1F5"/>
        </w:rPr>
        <w:t>asset_tags</w:t>
      </w:r>
      <w:r>
        <w:rPr>
          <w:rFonts w:ascii="宋体" w:hAnsi="宋体" w:eastAsia="宋体" w:cs="宋体"/>
          <w:color w:val="000000"/>
          <w:sz w:val="24"/>
        </w:rPr>
        <w:t>、</w:t>
      </w:r>
      <w:r>
        <w:rPr>
          <w:rFonts w:ascii="宋体" w:hAnsi="宋体" w:eastAsia="宋体" w:cs="宋体"/>
          <w:color w:val="000000"/>
          <w:sz w:val="24"/>
          <w:shd w:val="clear" w:fill="EDF1F5"/>
        </w:rPr>
        <w:t>asset_folders</w:t>
      </w:r>
      <w:r>
        <w:rPr>
          <w:rFonts w:ascii="宋体" w:hAnsi="宋体" w:eastAsia="宋体" w:cs="宋体"/>
          <w:color w:val="000000"/>
          <w:sz w:val="24"/>
        </w:rPr>
        <w:t>、</w:t>
      </w:r>
      <w:r>
        <w:rPr>
          <w:rFonts w:ascii="宋体" w:hAnsi="宋体" w:eastAsia="宋体" w:cs="宋体"/>
          <w:color w:val="000000"/>
          <w:sz w:val="24"/>
          <w:shd w:val="clear" w:fill="EDF1F5"/>
        </w:rPr>
        <w:t>asset_favorites</w:t>
      </w:r>
      <w:r>
        <w:rPr>
          <w:rFonts w:ascii="宋体" w:hAnsi="宋体" w:eastAsia="宋体" w:cs="宋体"/>
          <w:color w:val="000000"/>
          <w:sz w:val="24"/>
        </w:rPr>
        <w:t>；</w:t>
      </w:r>
    </w:p>
    <w:p w14:paraId="480BF01E">
      <w:pPr>
        <w:pStyle w:val="143"/>
        <w:numPr>
          <w:ilvl w:val="0"/>
          <w:numId w:val="8"/>
        </w:numPr>
        <w:spacing w:before="0" w:after="0" w:line="480" w:lineRule="exact"/>
        <w:ind w:firstLine="0"/>
      </w:pPr>
      <w:r>
        <w:rPr>
          <w:rFonts w:ascii="宋体" w:hAnsi="宋体" w:eastAsia="宋体" w:cs="宋体"/>
          <w:color w:val="000000"/>
          <w:sz w:val="24"/>
        </w:rPr>
        <w:t>任务与工作流：</w:t>
      </w:r>
      <w:r>
        <w:rPr>
          <w:rFonts w:ascii="宋体" w:hAnsi="宋体" w:eastAsia="宋体" w:cs="宋体"/>
          <w:color w:val="000000"/>
          <w:sz w:val="24"/>
          <w:shd w:val="clear" w:fill="EDF1F5"/>
        </w:rPr>
        <w:t>jobs</w:t>
      </w:r>
      <w:r>
        <w:rPr>
          <w:rFonts w:ascii="宋体" w:hAnsi="宋体" w:eastAsia="宋体" w:cs="宋体"/>
          <w:color w:val="000000"/>
          <w:sz w:val="24"/>
        </w:rPr>
        <w:t>、</w:t>
      </w:r>
      <w:r>
        <w:rPr>
          <w:rFonts w:ascii="宋体" w:hAnsi="宋体" w:eastAsia="宋体" w:cs="宋体"/>
          <w:color w:val="000000"/>
          <w:sz w:val="24"/>
          <w:shd w:val="clear" w:fill="EDF1F5"/>
        </w:rPr>
        <w:t>job_inputs</w:t>
      </w:r>
      <w:r>
        <w:rPr>
          <w:rFonts w:ascii="宋体" w:hAnsi="宋体" w:eastAsia="宋体" w:cs="宋体"/>
          <w:color w:val="000000"/>
          <w:sz w:val="24"/>
        </w:rPr>
        <w:t>、</w:t>
      </w:r>
      <w:r>
        <w:rPr>
          <w:rFonts w:ascii="宋体" w:hAnsi="宋体" w:eastAsia="宋体" w:cs="宋体"/>
          <w:color w:val="000000"/>
          <w:sz w:val="24"/>
          <w:shd w:val="clear" w:fill="EDF1F5"/>
        </w:rPr>
        <w:t>job_outputs</w:t>
      </w:r>
      <w:r>
        <w:rPr>
          <w:rFonts w:ascii="宋体" w:hAnsi="宋体" w:eastAsia="宋体" w:cs="宋体"/>
          <w:color w:val="000000"/>
          <w:sz w:val="24"/>
        </w:rPr>
        <w:t>、</w:t>
      </w:r>
      <w:r>
        <w:rPr>
          <w:rFonts w:ascii="宋体" w:hAnsi="宋体" w:eastAsia="宋体" w:cs="宋体"/>
          <w:color w:val="000000"/>
          <w:sz w:val="24"/>
          <w:shd w:val="clear" w:fill="EDF1F5"/>
        </w:rPr>
        <w:t>job_executions</w:t>
      </w:r>
      <w:r>
        <w:rPr>
          <w:rFonts w:ascii="宋体" w:hAnsi="宋体" w:eastAsia="宋体" w:cs="宋体"/>
          <w:color w:val="000000"/>
          <w:sz w:val="24"/>
        </w:rPr>
        <w:t>、</w:t>
      </w:r>
      <w:r>
        <w:rPr>
          <w:rFonts w:ascii="宋体" w:hAnsi="宋体" w:eastAsia="宋体" w:cs="宋体"/>
          <w:color w:val="000000"/>
          <w:sz w:val="24"/>
          <w:shd w:val="clear" w:fill="EDF1F5"/>
        </w:rPr>
        <w:t>job_output_receipts</w:t>
      </w:r>
      <w:r>
        <w:rPr>
          <w:rFonts w:ascii="宋体" w:hAnsi="宋体" w:eastAsia="宋体" w:cs="宋体"/>
          <w:color w:val="000000"/>
          <w:sz w:val="24"/>
        </w:rPr>
        <w:t>、工作流定义/版本/绑定/草稿/实例/流转与心跳表；</w:t>
      </w:r>
    </w:p>
    <w:p w14:paraId="422D71FC">
      <w:pPr>
        <w:pStyle w:val="143"/>
        <w:numPr>
          <w:ilvl w:val="0"/>
          <w:numId w:val="8"/>
        </w:numPr>
        <w:spacing w:before="0" w:after="0" w:line="480" w:lineRule="exact"/>
        <w:ind w:firstLine="0"/>
      </w:pPr>
      <w:r>
        <w:rPr>
          <w:rFonts w:ascii="宋体" w:hAnsi="宋体" w:eastAsia="宋体" w:cs="宋体"/>
          <w:color w:val="000000"/>
          <w:sz w:val="24"/>
        </w:rPr>
        <w:t>会话与模板：设计会话、会话草稿、设计提示词模板目录；</w:t>
      </w:r>
    </w:p>
    <w:p w14:paraId="004610F1">
      <w:pPr>
        <w:pStyle w:val="143"/>
        <w:numPr>
          <w:ilvl w:val="0"/>
          <w:numId w:val="8"/>
        </w:numPr>
        <w:spacing w:before="0" w:after="0" w:line="480" w:lineRule="exact"/>
        <w:ind w:firstLine="0"/>
      </w:pPr>
      <w:r>
        <w:rPr>
          <w:rFonts w:ascii="宋体" w:hAnsi="宋体" w:eastAsia="宋体" w:cs="宋体"/>
          <w:color w:val="000000"/>
          <w:sz w:val="24"/>
        </w:rPr>
        <w:t>专项能力：LoRA 训练执行与产物回执、报告生成执行；</w:t>
      </w:r>
    </w:p>
    <w:p w14:paraId="3DF0FF74">
      <w:pPr>
        <w:pStyle w:val="143"/>
        <w:numPr>
          <w:ilvl w:val="0"/>
          <w:numId w:val="8"/>
        </w:numPr>
        <w:spacing w:before="0" w:after="0" w:line="480" w:lineRule="exact"/>
        <w:ind w:firstLine="0"/>
      </w:pPr>
      <w:r>
        <w:rPr>
          <w:rFonts w:ascii="宋体" w:hAnsi="宋体" w:eastAsia="宋体" w:cs="宋体"/>
          <w:color w:val="000000"/>
          <w:sz w:val="24"/>
        </w:rPr>
        <w:t>平台治理：通知、审计、AI 对话、消息与附件。</w:t>
      </w:r>
    </w:p>
    <w:p w14:paraId="4D3AB6D6">
      <w:pPr>
        <w:pStyle w:val="4"/>
        <w:spacing w:line="480" w:lineRule="exact"/>
        <w:ind w:firstLine="0"/>
      </w:pPr>
      <w:r>
        <w:rPr>
          <w:rFonts w:ascii="KaiTi" w:hAnsi="KaiTi" w:eastAsia="楷体" w:cs="KaiTi"/>
          <w:b w:val="0"/>
          <w:color w:val="000000"/>
          <w:sz w:val="28"/>
        </w:rPr>
        <w:t>（三）八类统一资产</w:t>
      </w:r>
    </w:p>
    <w:p w14:paraId="6F051961">
      <w:pPr>
        <w:widowControl/>
        <w:spacing w:before="0" w:after="0" w:line="480" w:lineRule="exact"/>
        <w:ind w:firstLine="480"/>
        <w:jc w:val="left"/>
      </w:pPr>
      <w:r>
        <w:rPr>
          <w:rFonts w:ascii="宋体" w:hAnsi="宋体" w:eastAsia="宋体" w:cs="宋体"/>
          <w:color w:val="000000"/>
          <w:sz w:val="24"/>
        </w:rPr>
        <w:t xml:space="preserve">系统文件类型固定为 </w:t>
      </w:r>
      <w:r>
        <w:rPr>
          <w:rFonts w:ascii="宋体" w:hAnsi="宋体" w:eastAsia="宋体" w:cs="宋体"/>
          <w:color w:val="000000"/>
          <w:sz w:val="24"/>
          <w:shd w:val="clear" w:fill="EDF1F5"/>
        </w:rPr>
        <w:t>image</w:t>
      </w:r>
      <w:r>
        <w:rPr>
          <w:rFonts w:ascii="宋体" w:hAnsi="宋体" w:eastAsia="宋体" w:cs="宋体"/>
          <w:color w:val="000000"/>
          <w:sz w:val="24"/>
        </w:rPr>
        <w:t>、</w:t>
      </w:r>
      <w:r>
        <w:rPr>
          <w:rFonts w:ascii="宋体" w:hAnsi="宋体" w:eastAsia="宋体" w:cs="宋体"/>
          <w:color w:val="000000"/>
          <w:sz w:val="24"/>
          <w:shd w:val="clear" w:fill="EDF1F5"/>
        </w:rPr>
        <w:t>video</w:t>
      </w:r>
      <w:r>
        <w:rPr>
          <w:rFonts w:ascii="宋体" w:hAnsi="宋体" w:eastAsia="宋体" w:cs="宋体"/>
          <w:color w:val="000000"/>
          <w:sz w:val="24"/>
        </w:rPr>
        <w:t>、</w:t>
      </w:r>
      <w:r>
        <w:rPr>
          <w:rFonts w:ascii="宋体" w:hAnsi="宋体" w:eastAsia="宋体" w:cs="宋体"/>
          <w:color w:val="000000"/>
          <w:sz w:val="24"/>
          <w:shd w:val="clear" w:fill="EDF1F5"/>
        </w:rPr>
        <w:t>audio</w:t>
      </w:r>
      <w:r>
        <w:rPr>
          <w:rFonts w:ascii="宋体" w:hAnsi="宋体" w:eastAsia="宋体" w:cs="宋体"/>
          <w:color w:val="000000"/>
          <w:sz w:val="24"/>
        </w:rPr>
        <w:t>、</w:t>
      </w:r>
      <w:r>
        <w:rPr>
          <w:rFonts w:ascii="宋体" w:hAnsi="宋体" w:eastAsia="宋体" w:cs="宋体"/>
          <w:color w:val="000000"/>
          <w:sz w:val="24"/>
          <w:shd w:val="clear" w:fill="EDF1F5"/>
        </w:rPr>
        <w:t>text</w:t>
      </w:r>
      <w:r>
        <w:rPr>
          <w:rFonts w:ascii="宋体" w:hAnsi="宋体" w:eastAsia="宋体" w:cs="宋体"/>
          <w:color w:val="000000"/>
          <w:sz w:val="24"/>
        </w:rPr>
        <w:t>、</w:t>
      </w:r>
      <w:r>
        <w:rPr>
          <w:rFonts w:ascii="宋体" w:hAnsi="宋体" w:eastAsia="宋体" w:cs="宋体"/>
          <w:color w:val="000000"/>
          <w:sz w:val="24"/>
          <w:shd w:val="clear" w:fill="EDF1F5"/>
        </w:rPr>
        <w:t>document</w:t>
      </w:r>
      <w:r>
        <w:rPr>
          <w:rFonts w:ascii="宋体" w:hAnsi="宋体" w:eastAsia="宋体" w:cs="宋体"/>
          <w:color w:val="000000"/>
          <w:sz w:val="24"/>
        </w:rPr>
        <w:t>、</w:t>
      </w:r>
      <w:r>
        <w:rPr>
          <w:rFonts w:ascii="宋体" w:hAnsi="宋体" w:eastAsia="宋体" w:cs="宋体"/>
          <w:color w:val="000000"/>
          <w:sz w:val="24"/>
          <w:shd w:val="clear" w:fill="EDF1F5"/>
        </w:rPr>
        <w:t>model3d</w:t>
      </w:r>
      <w:r>
        <w:rPr>
          <w:rFonts w:ascii="宋体" w:hAnsi="宋体" w:eastAsia="宋体" w:cs="宋体"/>
          <w:color w:val="000000"/>
          <w:sz w:val="24"/>
        </w:rPr>
        <w:t>、</w:t>
      </w:r>
      <w:r>
        <w:rPr>
          <w:rFonts w:ascii="宋体" w:hAnsi="宋体" w:eastAsia="宋体" w:cs="宋体"/>
          <w:color w:val="000000"/>
          <w:sz w:val="24"/>
          <w:shd w:val="clear" w:fill="EDF1F5"/>
        </w:rPr>
        <w:t>model</w:t>
      </w:r>
      <w:r>
        <w:rPr>
          <w:rFonts w:ascii="宋体" w:hAnsi="宋体" w:eastAsia="宋体" w:cs="宋体"/>
          <w:color w:val="000000"/>
          <w:sz w:val="24"/>
        </w:rPr>
        <w:t xml:space="preserve"> 和 </w:t>
      </w:r>
      <w:r>
        <w:rPr>
          <w:rFonts w:ascii="宋体" w:hAnsi="宋体" w:eastAsia="宋体" w:cs="宋体"/>
          <w:color w:val="000000"/>
          <w:sz w:val="24"/>
          <w:shd w:val="clear" w:fill="EDF1F5"/>
        </w:rPr>
        <w:t>archive</w:t>
      </w:r>
      <w:r>
        <w:rPr>
          <w:rFonts w:ascii="宋体" w:hAnsi="宋体" w:eastAsia="宋体" w:cs="宋体"/>
          <w:color w:val="000000"/>
          <w:sz w:val="24"/>
        </w:rPr>
        <w:t>。遮罩、CMF、LoRA 和报告属于业务用途，通过标签、来源应用、任务输入输出和版本元数据表达，而不是无限扩展文件类型枚举。</w:t>
      </w:r>
    </w:p>
    <w:p w14:paraId="3CCACA5D">
      <w:pPr>
        <w:widowControl/>
        <w:spacing w:before="0" w:after="0" w:line="480" w:lineRule="exact"/>
        <w:ind w:firstLine="480"/>
      </w:pPr>
      <w:r>
        <w:rPr>
          <w:rFonts w:ascii="宋体" w:hAnsi="宋体" w:eastAsia="宋体" w:cs="宋体"/>
          <w:color w:val="000000"/>
          <w:sz w:val="24"/>
        </w:rPr>
        <w:t>小文本可写入 PostgreSQL；图片、视频、音频、文档、三维模型、模型文件和压缩包写入 MinIO/S3 私有桶。浏览器先向平台申请短时预签名地址，再直传对象存储，完成后 API 使用 HEAD 校验对象存在性与大小并登记可用状态。预览和下载同样先校验用户、项目和资产版本，再签发短时 GET 地址。</w:t>
      </w:r>
    </w:p>
    <w:p w14:paraId="4BAE8878">
      <w:pPr>
        <w:pStyle w:val="4"/>
        <w:spacing w:line="480" w:lineRule="exact"/>
        <w:ind w:firstLine="0"/>
      </w:pPr>
      <w:r>
        <w:rPr>
          <w:rFonts w:ascii="KaiTi" w:hAnsi="KaiTi" w:eastAsia="楷体" w:cs="KaiTi"/>
          <w:b w:val="0"/>
          <w:color w:val="000000"/>
          <w:sz w:val="28"/>
        </w:rPr>
        <w:t>（四）稳定业务编号</w:t>
      </w:r>
    </w:p>
    <w:p w14:paraId="713D7DEC">
      <w:pPr>
        <w:widowControl/>
        <w:spacing w:before="0" w:after="0" w:line="480" w:lineRule="exact"/>
        <w:ind w:firstLine="480"/>
        <w:jc w:val="left"/>
      </w:pPr>
      <w:r>
        <w:rPr>
          <w:rFonts w:ascii="宋体" w:hAnsi="宋体" w:eastAsia="宋体" w:cs="宋体"/>
          <w:color w:val="000000"/>
          <w:sz w:val="24"/>
        </w:rPr>
        <w:t xml:space="preserve">关系表内部使用 UUID，用户界面和业务沟通使用稳定编号：用户 </w:t>
      </w:r>
      <w:r>
        <w:rPr>
          <w:rFonts w:ascii="宋体" w:hAnsi="宋体" w:eastAsia="宋体" w:cs="宋体"/>
          <w:color w:val="000000"/>
          <w:sz w:val="24"/>
          <w:shd w:val="clear" w:fill="EDF1F5"/>
        </w:rPr>
        <w:t>USR-000001</w:t>
      </w:r>
      <w:r>
        <w:rPr>
          <w:rFonts w:ascii="宋体" w:hAnsi="宋体" w:eastAsia="宋体" w:cs="宋体"/>
          <w:color w:val="000000"/>
          <w:sz w:val="24"/>
        </w:rPr>
        <w:t xml:space="preserve">、项目 </w:t>
      </w:r>
      <w:r>
        <w:rPr>
          <w:rFonts w:ascii="宋体" w:hAnsi="宋体" w:eastAsia="宋体" w:cs="宋体"/>
          <w:color w:val="000000"/>
          <w:sz w:val="24"/>
          <w:shd w:val="clear" w:fill="EDF1F5"/>
        </w:rPr>
        <w:t>CR-2026-0001</w:t>
      </w:r>
      <w:r>
        <w:rPr>
          <w:rFonts w:ascii="宋体" w:hAnsi="宋体" w:eastAsia="宋体" w:cs="宋体"/>
          <w:color w:val="000000"/>
          <w:sz w:val="24"/>
        </w:rPr>
        <w:t xml:space="preserve">、资产 </w:t>
      </w:r>
      <w:r>
        <w:rPr>
          <w:rFonts w:ascii="宋体" w:hAnsi="宋体" w:eastAsia="宋体" w:cs="宋体"/>
          <w:color w:val="000000"/>
          <w:sz w:val="24"/>
          <w:shd w:val="clear" w:fill="EDF1F5"/>
        </w:rPr>
        <w:t>AST-00000001</w:t>
      </w:r>
      <w:r>
        <w:rPr>
          <w:rFonts w:ascii="宋体" w:hAnsi="宋体" w:eastAsia="宋体" w:cs="宋体"/>
          <w:color w:val="000000"/>
          <w:sz w:val="24"/>
        </w:rPr>
        <w:t xml:space="preserve">、任务 </w:t>
      </w:r>
      <w:r>
        <w:rPr>
          <w:rFonts w:ascii="宋体" w:hAnsi="宋体" w:eastAsia="宋体" w:cs="宋体"/>
          <w:color w:val="000000"/>
          <w:sz w:val="24"/>
          <w:shd w:val="clear" w:fill="EDF1F5"/>
        </w:rPr>
        <w:t>TSK-00000001</w:t>
      </w:r>
      <w:r>
        <w:rPr>
          <w:rFonts w:ascii="宋体" w:hAnsi="宋体" w:eastAsia="宋体" w:cs="宋体"/>
          <w:color w:val="000000"/>
          <w:sz w:val="24"/>
        </w:rPr>
        <w:t>。这种双标识设计兼顾数据库关联稳定性和合同、评审、审计场景下的可读性。</w:t>
      </w:r>
    </w:p>
    <w:p w14:paraId="794625D9">
      <w:pPr>
        <w:pStyle w:val="4"/>
        <w:spacing w:line="480" w:lineRule="exact"/>
        <w:ind w:firstLine="0"/>
      </w:pPr>
      <w:r>
        <w:rPr>
          <w:rFonts w:ascii="KaiTi" w:hAnsi="KaiTi" w:eastAsia="楷体" w:cs="KaiTi"/>
          <w:b w:val="0"/>
          <w:color w:val="000000"/>
          <w:sz w:val="28"/>
        </w:rPr>
        <w:t>（五）模块知识与方案检索的数据架构</w:t>
      </w:r>
    </w:p>
    <w:p w14:paraId="654FE8A9">
      <w:pPr>
        <w:widowControl/>
        <w:spacing w:before="0" w:after="0" w:line="480" w:lineRule="exact"/>
        <w:ind w:firstLine="480"/>
      </w:pPr>
      <w:r>
        <w:rPr>
          <w:rFonts w:ascii="宋体" w:hAnsi="宋体" w:eastAsia="宋体" w:cs="宋体"/>
          <w:color w:val="000000"/>
          <w:sz w:val="24"/>
        </w:rPr>
        <w:t>当前项目资产、目录、标签、版本、来源应用、任务输入输出和派生关系已经构成方案成果库的工程底座，可按名称、业务编号、标签、成员、文件类型和时间进行检索。为满足合同对模块化、参数化、规则化、方案检索和向量相似匹配的完整要求，后续数据层建议在不改写既有迁移的前提下追加以下领域对象：</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1675"/>
        <w:gridCol w:w="4466"/>
        <w:gridCol w:w="2931"/>
      </w:tblGrid>
      <w:tr w14:paraId="6768C63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1675" w:type="dxa"/>
            <w:shd w:val="clear" w:color="auto" w:fill="F4F6F9"/>
            <w:tcMar>
              <w:top w:w="60" w:type="dxa"/>
              <w:left w:w="100" w:type="dxa"/>
              <w:bottom w:w="60" w:type="dxa"/>
              <w:right w:w="100" w:type="dxa"/>
            </w:tcMar>
            <w:vAlign w:val="center"/>
          </w:tcPr>
          <w:p w14:paraId="660520E3">
            <w:pPr>
              <w:spacing w:before="0" w:after="0" w:line="480" w:lineRule="exact"/>
              <w:ind w:firstLine="0"/>
              <w:jc w:val="left"/>
            </w:pPr>
            <w:r>
              <w:rPr>
                <w:rFonts w:ascii="宋体" w:hAnsi="宋体" w:eastAsia="宋体" w:cs="宋体"/>
                <w:b/>
                <w:color w:val="000000"/>
                <w:sz w:val="24"/>
              </w:rPr>
              <w:t>目标对象</w:t>
            </w:r>
          </w:p>
        </w:tc>
        <w:tc>
          <w:tcPr>
            <w:tcW w:w="4466" w:type="dxa"/>
            <w:shd w:val="clear" w:color="auto" w:fill="F4F6F9"/>
            <w:tcMar>
              <w:top w:w="60" w:type="dxa"/>
              <w:left w:w="100" w:type="dxa"/>
              <w:bottom w:w="60" w:type="dxa"/>
              <w:right w:w="100" w:type="dxa"/>
            </w:tcMar>
            <w:vAlign w:val="center"/>
          </w:tcPr>
          <w:p w14:paraId="4B24B7A0">
            <w:pPr>
              <w:spacing w:before="0" w:after="0" w:line="480" w:lineRule="exact"/>
              <w:ind w:firstLine="0"/>
              <w:jc w:val="left"/>
            </w:pPr>
            <w:r>
              <w:rPr>
                <w:rFonts w:ascii="宋体" w:hAnsi="宋体" w:eastAsia="宋体" w:cs="宋体"/>
                <w:b/>
                <w:color w:val="000000"/>
                <w:sz w:val="24"/>
              </w:rPr>
              <w:t>核心字段</w:t>
            </w:r>
          </w:p>
        </w:tc>
        <w:tc>
          <w:tcPr>
            <w:tcW w:w="2931" w:type="dxa"/>
            <w:shd w:val="clear" w:color="auto" w:fill="F4F6F9"/>
            <w:tcMar>
              <w:top w:w="60" w:type="dxa"/>
              <w:left w:w="100" w:type="dxa"/>
              <w:bottom w:w="60" w:type="dxa"/>
              <w:right w:w="100" w:type="dxa"/>
            </w:tcMar>
            <w:vAlign w:val="center"/>
          </w:tcPr>
          <w:p w14:paraId="47723695">
            <w:pPr>
              <w:spacing w:before="0" w:after="0" w:line="480" w:lineRule="exact"/>
              <w:ind w:firstLine="0"/>
              <w:jc w:val="left"/>
            </w:pPr>
            <w:r>
              <w:rPr>
                <w:rFonts w:ascii="宋体" w:hAnsi="宋体" w:eastAsia="宋体" w:cs="宋体"/>
                <w:b/>
                <w:color w:val="000000"/>
                <w:sz w:val="24"/>
              </w:rPr>
              <w:t>与现有平台关系</w:t>
            </w:r>
          </w:p>
        </w:tc>
      </w:tr>
      <w:tr w14:paraId="40BC2CC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675" w:type="dxa"/>
            <w:tcMar>
              <w:top w:w="60" w:type="dxa"/>
              <w:left w:w="100" w:type="dxa"/>
              <w:bottom w:w="60" w:type="dxa"/>
              <w:right w:w="100" w:type="dxa"/>
            </w:tcMar>
            <w:vAlign w:val="center"/>
          </w:tcPr>
          <w:p w14:paraId="72B5855E">
            <w:pPr>
              <w:spacing w:before="0" w:after="0" w:line="480" w:lineRule="exact"/>
              <w:ind w:firstLine="0"/>
              <w:jc w:val="left"/>
            </w:pPr>
            <w:r>
              <w:rPr>
                <w:rFonts w:ascii="宋体" w:hAnsi="宋体" w:eastAsia="宋体" w:cs="宋体"/>
                <w:color w:val="000000"/>
                <w:sz w:val="24"/>
              </w:rPr>
              <w:t>模块定义</w:t>
            </w:r>
          </w:p>
        </w:tc>
        <w:tc>
          <w:tcPr>
            <w:tcW w:w="4466" w:type="dxa"/>
            <w:tcMar>
              <w:top w:w="60" w:type="dxa"/>
              <w:left w:w="100" w:type="dxa"/>
              <w:bottom w:w="60" w:type="dxa"/>
              <w:right w:w="100" w:type="dxa"/>
            </w:tcMar>
            <w:vAlign w:val="center"/>
          </w:tcPr>
          <w:p w14:paraId="6B3170A0">
            <w:pPr>
              <w:spacing w:before="0" w:after="0" w:line="480" w:lineRule="exact"/>
              <w:ind w:firstLine="0"/>
              <w:jc w:val="left"/>
            </w:pPr>
            <w:r>
              <w:rPr>
                <w:rFonts w:ascii="宋体" w:hAnsi="宋体" w:eastAsia="宋体" w:cs="宋体"/>
                <w:color w:val="000000"/>
                <w:sz w:val="24"/>
              </w:rPr>
              <w:t>模块编号、四级层级、名称、职责、适用区域、父子关系、版本</w:t>
            </w:r>
          </w:p>
        </w:tc>
        <w:tc>
          <w:tcPr>
            <w:tcW w:w="2931" w:type="dxa"/>
            <w:tcMar>
              <w:top w:w="60" w:type="dxa"/>
              <w:left w:w="100" w:type="dxa"/>
              <w:bottom w:w="60" w:type="dxa"/>
              <w:right w:w="100" w:type="dxa"/>
            </w:tcMar>
            <w:vAlign w:val="center"/>
          </w:tcPr>
          <w:p w14:paraId="2F59B709">
            <w:pPr>
              <w:spacing w:before="0" w:after="0" w:line="480" w:lineRule="exact"/>
              <w:ind w:firstLine="0"/>
              <w:jc w:val="left"/>
            </w:pPr>
            <w:r>
              <w:rPr>
                <w:rFonts w:ascii="宋体" w:hAnsi="宋体" w:eastAsia="宋体" w:cs="宋体"/>
                <w:color w:val="000000"/>
                <w:sz w:val="24"/>
              </w:rPr>
              <w:t>关联项目、资产和设计任务</w:t>
            </w:r>
          </w:p>
        </w:tc>
      </w:tr>
      <w:tr w14:paraId="198D4D4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675" w:type="dxa"/>
            <w:tcMar>
              <w:top w:w="60" w:type="dxa"/>
              <w:left w:w="100" w:type="dxa"/>
              <w:bottom w:w="60" w:type="dxa"/>
              <w:right w:w="100" w:type="dxa"/>
            </w:tcMar>
            <w:vAlign w:val="center"/>
          </w:tcPr>
          <w:p w14:paraId="0BC74CC8">
            <w:pPr>
              <w:spacing w:before="0" w:after="0" w:line="480" w:lineRule="exact"/>
              <w:ind w:firstLine="0"/>
              <w:jc w:val="left"/>
            </w:pPr>
            <w:r>
              <w:rPr>
                <w:rFonts w:ascii="宋体" w:hAnsi="宋体" w:eastAsia="宋体" w:cs="宋体"/>
                <w:color w:val="000000"/>
                <w:sz w:val="24"/>
              </w:rPr>
              <w:t>模块参数</w:t>
            </w:r>
          </w:p>
        </w:tc>
        <w:tc>
          <w:tcPr>
            <w:tcW w:w="4466" w:type="dxa"/>
            <w:tcMar>
              <w:top w:w="60" w:type="dxa"/>
              <w:left w:w="100" w:type="dxa"/>
              <w:bottom w:w="60" w:type="dxa"/>
              <w:right w:w="100" w:type="dxa"/>
            </w:tcMar>
            <w:vAlign w:val="center"/>
          </w:tcPr>
          <w:p w14:paraId="0403D0F5">
            <w:pPr>
              <w:spacing w:before="0" w:after="0" w:line="480" w:lineRule="exact"/>
              <w:ind w:firstLine="0"/>
              <w:jc w:val="left"/>
            </w:pPr>
            <w:r>
              <w:rPr>
                <w:rFonts w:ascii="宋体" w:hAnsi="宋体" w:eastAsia="宋体" w:cs="宋体"/>
                <w:color w:val="000000"/>
                <w:sz w:val="24"/>
              </w:rPr>
              <w:t>参数编码、数据类型、单位、范围、默认值、枚举、适用条件</w:t>
            </w:r>
          </w:p>
        </w:tc>
        <w:tc>
          <w:tcPr>
            <w:tcW w:w="2931" w:type="dxa"/>
            <w:tcMar>
              <w:top w:w="60" w:type="dxa"/>
              <w:left w:w="100" w:type="dxa"/>
              <w:bottom w:w="60" w:type="dxa"/>
              <w:right w:w="100" w:type="dxa"/>
            </w:tcMar>
            <w:vAlign w:val="center"/>
          </w:tcPr>
          <w:p w14:paraId="672EF63D">
            <w:pPr>
              <w:spacing w:before="0" w:after="0" w:line="480" w:lineRule="exact"/>
              <w:ind w:firstLine="0"/>
              <w:jc w:val="left"/>
            </w:pPr>
            <w:r>
              <w:rPr>
                <w:rFonts w:ascii="宋体" w:hAnsi="宋体" w:eastAsia="宋体" w:cs="宋体"/>
                <w:color w:val="000000"/>
                <w:sz w:val="24"/>
              </w:rPr>
              <w:t>复用工作流参数 Schema 的校验思想</w:t>
            </w:r>
          </w:p>
        </w:tc>
      </w:tr>
      <w:tr w14:paraId="4C301BA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675" w:type="dxa"/>
            <w:tcMar>
              <w:top w:w="60" w:type="dxa"/>
              <w:left w:w="100" w:type="dxa"/>
              <w:bottom w:w="60" w:type="dxa"/>
              <w:right w:w="100" w:type="dxa"/>
            </w:tcMar>
            <w:vAlign w:val="center"/>
          </w:tcPr>
          <w:p w14:paraId="1DF75973">
            <w:pPr>
              <w:spacing w:before="0" w:after="0" w:line="480" w:lineRule="exact"/>
              <w:ind w:firstLine="0"/>
              <w:jc w:val="left"/>
            </w:pPr>
            <w:r>
              <w:rPr>
                <w:rFonts w:ascii="宋体" w:hAnsi="宋体" w:eastAsia="宋体" w:cs="宋体"/>
                <w:color w:val="000000"/>
                <w:sz w:val="24"/>
              </w:rPr>
              <w:t>模块接口</w:t>
            </w:r>
          </w:p>
        </w:tc>
        <w:tc>
          <w:tcPr>
            <w:tcW w:w="4466" w:type="dxa"/>
            <w:tcMar>
              <w:top w:w="60" w:type="dxa"/>
              <w:left w:w="100" w:type="dxa"/>
              <w:bottom w:w="60" w:type="dxa"/>
              <w:right w:w="100" w:type="dxa"/>
            </w:tcMar>
            <w:vAlign w:val="center"/>
          </w:tcPr>
          <w:p w14:paraId="060A2BE7">
            <w:pPr>
              <w:spacing w:before="0" w:after="0" w:line="480" w:lineRule="exact"/>
              <w:ind w:firstLine="0"/>
              <w:jc w:val="left"/>
            </w:pPr>
            <w:r>
              <w:rPr>
                <w:rFonts w:ascii="宋体" w:hAnsi="宋体" w:eastAsia="宋体" w:cs="宋体"/>
                <w:color w:val="000000"/>
                <w:sz w:val="24"/>
              </w:rPr>
              <w:t>接口类型、位置、方向、尺寸、公差、连接对象</w:t>
            </w:r>
          </w:p>
        </w:tc>
        <w:tc>
          <w:tcPr>
            <w:tcW w:w="2931" w:type="dxa"/>
            <w:tcMar>
              <w:top w:w="60" w:type="dxa"/>
              <w:left w:w="100" w:type="dxa"/>
              <w:bottom w:w="60" w:type="dxa"/>
              <w:right w:w="100" w:type="dxa"/>
            </w:tcMar>
            <w:vAlign w:val="center"/>
          </w:tcPr>
          <w:p w14:paraId="179036F3">
            <w:pPr>
              <w:spacing w:before="0" w:after="0" w:line="480" w:lineRule="exact"/>
              <w:ind w:firstLine="0"/>
              <w:jc w:val="left"/>
            </w:pPr>
            <w:r>
              <w:rPr>
                <w:rFonts w:ascii="宋体" w:hAnsi="宋体" w:eastAsia="宋体" w:cs="宋体"/>
                <w:color w:val="000000"/>
                <w:sz w:val="24"/>
              </w:rPr>
              <w:t>支撑装配与跨区域硬约束</w:t>
            </w:r>
          </w:p>
        </w:tc>
      </w:tr>
      <w:tr w14:paraId="1418D0D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675" w:type="dxa"/>
            <w:tcMar>
              <w:top w:w="60" w:type="dxa"/>
              <w:left w:w="100" w:type="dxa"/>
              <w:bottom w:w="60" w:type="dxa"/>
              <w:right w:w="100" w:type="dxa"/>
            </w:tcMar>
            <w:vAlign w:val="center"/>
          </w:tcPr>
          <w:p w14:paraId="60A1E762">
            <w:pPr>
              <w:spacing w:before="0" w:after="0" w:line="480" w:lineRule="exact"/>
              <w:ind w:firstLine="0"/>
              <w:jc w:val="left"/>
            </w:pPr>
            <w:r>
              <w:rPr>
                <w:rFonts w:ascii="宋体" w:hAnsi="宋体" w:eastAsia="宋体" w:cs="宋体"/>
                <w:color w:val="000000"/>
                <w:sz w:val="24"/>
              </w:rPr>
              <w:t>设计规则</w:t>
            </w:r>
          </w:p>
        </w:tc>
        <w:tc>
          <w:tcPr>
            <w:tcW w:w="4466" w:type="dxa"/>
            <w:tcMar>
              <w:top w:w="60" w:type="dxa"/>
              <w:left w:w="100" w:type="dxa"/>
              <w:bottom w:w="60" w:type="dxa"/>
              <w:right w:w="100" w:type="dxa"/>
            </w:tcMar>
            <w:vAlign w:val="center"/>
          </w:tcPr>
          <w:p w14:paraId="7D6F4E22">
            <w:pPr>
              <w:spacing w:before="0" w:after="0" w:line="480" w:lineRule="exact"/>
              <w:ind w:firstLine="0"/>
              <w:jc w:val="left"/>
            </w:pPr>
            <w:r>
              <w:rPr>
                <w:rFonts w:ascii="宋体" w:hAnsi="宋体" w:eastAsia="宋体" w:cs="宋体"/>
                <w:color w:val="000000"/>
                <w:sz w:val="24"/>
              </w:rPr>
              <w:t>规则表达式、严重级别、适用车型/区域、依据、版本</w:t>
            </w:r>
          </w:p>
        </w:tc>
        <w:tc>
          <w:tcPr>
            <w:tcW w:w="2931" w:type="dxa"/>
            <w:tcMar>
              <w:top w:w="60" w:type="dxa"/>
              <w:left w:w="100" w:type="dxa"/>
              <w:bottom w:w="60" w:type="dxa"/>
              <w:right w:w="100" w:type="dxa"/>
            </w:tcMar>
            <w:vAlign w:val="center"/>
          </w:tcPr>
          <w:p w14:paraId="0358804E">
            <w:pPr>
              <w:spacing w:before="0" w:after="0" w:line="480" w:lineRule="exact"/>
              <w:ind w:firstLine="0"/>
              <w:jc w:val="left"/>
            </w:pPr>
            <w:r>
              <w:rPr>
                <w:rFonts w:ascii="宋体" w:hAnsi="宋体" w:eastAsia="宋体" w:cs="宋体"/>
                <w:color w:val="000000"/>
                <w:sz w:val="24"/>
              </w:rPr>
              <w:t>任务提交前检查并记录命中结果</w:t>
            </w:r>
          </w:p>
        </w:tc>
      </w:tr>
      <w:tr w14:paraId="332D651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675" w:type="dxa"/>
            <w:tcMar>
              <w:top w:w="60" w:type="dxa"/>
              <w:left w:w="100" w:type="dxa"/>
              <w:bottom w:w="60" w:type="dxa"/>
              <w:right w:w="100" w:type="dxa"/>
            </w:tcMar>
            <w:vAlign w:val="center"/>
          </w:tcPr>
          <w:p w14:paraId="05AE5554">
            <w:pPr>
              <w:spacing w:before="0" w:after="0" w:line="480" w:lineRule="exact"/>
              <w:ind w:firstLine="0"/>
              <w:jc w:val="left"/>
            </w:pPr>
            <w:r>
              <w:rPr>
                <w:rFonts w:ascii="宋体" w:hAnsi="宋体" w:eastAsia="宋体" w:cs="宋体"/>
                <w:color w:val="000000"/>
                <w:sz w:val="24"/>
              </w:rPr>
              <w:t>方案特征</w:t>
            </w:r>
          </w:p>
        </w:tc>
        <w:tc>
          <w:tcPr>
            <w:tcW w:w="4466" w:type="dxa"/>
            <w:tcMar>
              <w:top w:w="60" w:type="dxa"/>
              <w:left w:w="100" w:type="dxa"/>
              <w:bottom w:w="60" w:type="dxa"/>
              <w:right w:w="100" w:type="dxa"/>
            </w:tcMar>
            <w:vAlign w:val="center"/>
          </w:tcPr>
          <w:p w14:paraId="06AFF136">
            <w:pPr>
              <w:spacing w:before="0" w:after="0" w:line="480" w:lineRule="exact"/>
              <w:ind w:firstLine="0"/>
              <w:jc w:val="left"/>
            </w:pPr>
            <w:r>
              <w:rPr>
                <w:rFonts w:ascii="宋体" w:hAnsi="宋体" w:eastAsia="宋体" w:cs="宋体"/>
                <w:color w:val="000000"/>
                <w:sz w:val="24"/>
              </w:rPr>
              <w:t>文本向量、图像向量、结构化特征、模型版本</w:t>
            </w:r>
          </w:p>
        </w:tc>
        <w:tc>
          <w:tcPr>
            <w:tcW w:w="2931" w:type="dxa"/>
            <w:tcMar>
              <w:top w:w="60" w:type="dxa"/>
              <w:left w:w="100" w:type="dxa"/>
              <w:bottom w:w="60" w:type="dxa"/>
              <w:right w:w="100" w:type="dxa"/>
            </w:tcMar>
            <w:vAlign w:val="center"/>
          </w:tcPr>
          <w:p w14:paraId="2B7CE159">
            <w:pPr>
              <w:spacing w:before="0" w:after="0" w:line="480" w:lineRule="exact"/>
              <w:ind w:firstLine="0"/>
              <w:jc w:val="left"/>
            </w:pPr>
            <w:r>
              <w:rPr>
                <w:rFonts w:ascii="宋体" w:hAnsi="宋体" w:eastAsia="宋体" w:cs="宋体"/>
                <w:color w:val="000000"/>
                <w:sz w:val="24"/>
              </w:rPr>
              <w:t>关联具体资产版本，不覆盖原始文件</w:t>
            </w:r>
          </w:p>
        </w:tc>
      </w:tr>
      <w:tr w14:paraId="287E2FC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675" w:type="dxa"/>
            <w:tcMar>
              <w:top w:w="60" w:type="dxa"/>
              <w:left w:w="100" w:type="dxa"/>
              <w:bottom w:w="60" w:type="dxa"/>
              <w:right w:w="100" w:type="dxa"/>
            </w:tcMar>
            <w:vAlign w:val="center"/>
          </w:tcPr>
          <w:p w14:paraId="31F5999B">
            <w:pPr>
              <w:spacing w:before="0" w:after="0" w:line="480" w:lineRule="exact"/>
              <w:ind w:firstLine="0"/>
              <w:jc w:val="left"/>
            </w:pPr>
            <w:r>
              <w:rPr>
                <w:rFonts w:ascii="宋体" w:hAnsi="宋体" w:eastAsia="宋体" w:cs="宋体"/>
                <w:color w:val="000000"/>
                <w:sz w:val="24"/>
              </w:rPr>
              <w:t>评价记录</w:t>
            </w:r>
          </w:p>
        </w:tc>
        <w:tc>
          <w:tcPr>
            <w:tcW w:w="4466" w:type="dxa"/>
            <w:tcMar>
              <w:top w:w="60" w:type="dxa"/>
              <w:left w:w="100" w:type="dxa"/>
              <w:bottom w:w="60" w:type="dxa"/>
              <w:right w:w="100" w:type="dxa"/>
            </w:tcMar>
            <w:vAlign w:val="center"/>
          </w:tcPr>
          <w:p w14:paraId="1331151E">
            <w:pPr>
              <w:spacing w:before="0" w:after="0" w:line="480" w:lineRule="exact"/>
              <w:ind w:firstLine="0"/>
              <w:jc w:val="left"/>
            </w:pPr>
            <w:r>
              <w:rPr>
                <w:rFonts w:ascii="宋体" w:hAnsi="宋体" w:eastAsia="宋体" w:cs="宋体"/>
                <w:color w:val="000000"/>
                <w:sz w:val="24"/>
              </w:rPr>
              <w:t>指标、权重、原始值、归一值、人工意见、评价版本</w:t>
            </w:r>
          </w:p>
        </w:tc>
        <w:tc>
          <w:tcPr>
            <w:tcW w:w="2931" w:type="dxa"/>
            <w:tcMar>
              <w:top w:w="60" w:type="dxa"/>
              <w:left w:w="100" w:type="dxa"/>
              <w:bottom w:w="60" w:type="dxa"/>
              <w:right w:w="100" w:type="dxa"/>
            </w:tcMar>
            <w:vAlign w:val="center"/>
          </w:tcPr>
          <w:p w14:paraId="74BDEA20">
            <w:pPr>
              <w:spacing w:before="0" w:after="0" w:line="480" w:lineRule="exact"/>
              <w:ind w:firstLine="0"/>
              <w:jc w:val="left"/>
            </w:pPr>
            <w:r>
              <w:rPr>
                <w:rFonts w:ascii="宋体" w:hAnsi="宋体" w:eastAsia="宋体" w:cs="宋体"/>
                <w:color w:val="000000"/>
                <w:sz w:val="24"/>
              </w:rPr>
              <w:t>关联候选方案资产和评审人</w:t>
            </w:r>
          </w:p>
        </w:tc>
      </w:tr>
    </w:tbl>
    <w:p w14:paraId="30482F6B">
      <w:pPr>
        <w:spacing w:before="0" w:after="0" w:line="480" w:lineRule="exact"/>
        <w:ind w:firstLine="0"/>
      </w:pPr>
    </w:p>
    <w:p w14:paraId="606BAEE8">
      <w:pPr>
        <w:widowControl/>
        <w:spacing w:before="0" w:after="0" w:line="480" w:lineRule="exact"/>
        <w:ind w:firstLine="480"/>
        <w:jc w:val="left"/>
      </w:pPr>
      <w:r>
        <w:rPr>
          <w:rFonts w:ascii="宋体" w:hAnsi="宋体" w:eastAsia="宋体" w:cs="宋体"/>
          <w:color w:val="000000"/>
          <w:sz w:val="24"/>
        </w:rPr>
        <w:t xml:space="preserve">上述对象在当前代码中尚无独立业务表和专用 API。本报告给出的是与现有项目—资产—任务主干兼容的目标模型，实施时应从 </w:t>
      </w:r>
      <w:r>
        <w:rPr>
          <w:rFonts w:ascii="宋体" w:hAnsi="宋体" w:eastAsia="宋体" w:cs="宋体"/>
          <w:color w:val="000000"/>
          <w:sz w:val="24"/>
          <w:shd w:val="clear" w:fill="EDF1F5"/>
        </w:rPr>
        <w:t>032_*.sql</w:t>
      </w:r>
      <w:r>
        <w:rPr>
          <w:rFonts w:ascii="宋体" w:hAnsi="宋体" w:eastAsia="宋体" w:cs="宋体"/>
          <w:color w:val="000000"/>
          <w:sz w:val="24"/>
        </w:rPr>
        <w:t xml:space="preserve"> 或当时实际的下一顺序迁移开始追加，不得修改已应用的 </w:t>
      </w:r>
      <w:r>
        <w:rPr>
          <w:rFonts w:ascii="宋体" w:hAnsi="宋体" w:eastAsia="宋体" w:cs="宋体"/>
          <w:color w:val="000000"/>
          <w:sz w:val="24"/>
          <w:shd w:val="clear" w:fill="EDF1F5"/>
        </w:rPr>
        <w:t>001</w:t>
      </w:r>
      <w:r>
        <w:rPr>
          <w:rFonts w:ascii="宋体" w:hAnsi="宋体" w:eastAsia="宋体" w:cs="宋体"/>
          <w:color w:val="000000"/>
          <w:sz w:val="24"/>
        </w:rPr>
        <w:t xml:space="preserve"> 至 </w:t>
      </w:r>
      <w:r>
        <w:rPr>
          <w:rFonts w:ascii="宋体" w:hAnsi="宋体" w:eastAsia="宋体" w:cs="宋体"/>
          <w:color w:val="000000"/>
          <w:sz w:val="24"/>
          <w:shd w:val="clear" w:fill="EDF1F5"/>
        </w:rPr>
        <w:t>031</w:t>
      </w:r>
      <w:r>
        <w:rPr>
          <w:rFonts w:ascii="宋体" w:hAnsi="宋体" w:eastAsia="宋体" w:cs="宋体"/>
          <w:color w:val="000000"/>
          <w:sz w:val="24"/>
        </w:rPr>
        <w:t xml:space="preserve"> 历史迁移。</w:t>
      </w:r>
    </w:p>
    <w:p w14:paraId="18319EC7">
      <w:pPr>
        <w:pStyle w:val="3"/>
        <w:spacing w:line="480" w:lineRule="exact"/>
        <w:ind w:firstLine="0"/>
      </w:pPr>
      <w:r>
        <w:rPr>
          <w:rFonts w:ascii="黑体" w:hAnsi="黑体" w:eastAsia="黑体" w:cs="黑体"/>
          <w:b/>
          <w:color w:val="000000"/>
          <w:sz w:val="28"/>
        </w:rPr>
        <w:t>六、内装模块分区识别研究与实现</w:t>
      </w:r>
    </w:p>
    <w:p w14:paraId="6D449A01">
      <w:pPr>
        <w:pStyle w:val="4"/>
        <w:spacing w:line="480" w:lineRule="exact"/>
        <w:ind w:firstLine="0"/>
      </w:pPr>
      <w:r>
        <w:rPr>
          <w:rFonts w:ascii="KaiTi" w:hAnsi="KaiTi" w:eastAsia="楷体" w:cs="KaiTi"/>
          <w:b w:val="0"/>
          <w:color w:val="000000"/>
          <w:sz w:val="28"/>
        </w:rPr>
        <w:t>（一）分区对象模型</w:t>
      </w:r>
    </w:p>
    <w:p w14:paraId="25A8CED8">
      <w:pPr>
        <w:widowControl/>
        <w:spacing w:before="0" w:after="0" w:line="480" w:lineRule="exact"/>
        <w:ind w:firstLine="480"/>
      </w:pPr>
      <w:r>
        <w:rPr>
          <w:rFonts w:ascii="宋体" w:hAnsi="宋体" w:eastAsia="宋体" w:cs="宋体"/>
          <w:color w:val="000000"/>
          <w:sz w:val="24"/>
        </w:rPr>
        <w:t>客室内装设计中的“区”既可能是物理部件，也可能是视觉或工艺区域。例如同一座椅可进一步区分靠背、坐垫、扶手和壳体；同一侧墙可按窗间板、门区、广告位和照明带划分；CMF 设计还可能按颜色、材料、纹样或表面处理划分。因此，系统不把分区简化成固定矩形，而采用“底图 + 几何笔划 + 颜色 + 可选编号 + 语义指令”的组合表达。</w:t>
      </w:r>
    </w:p>
    <w:p w14:paraId="797331DD">
      <w:pPr>
        <w:widowControl/>
        <w:spacing w:before="0" w:after="0" w:line="480" w:lineRule="exact"/>
        <w:ind w:firstLine="480"/>
      </w:pPr>
      <w:r>
        <w:rPr>
          <w:rFonts w:ascii="宋体" w:hAnsi="宋体" w:eastAsia="宋体" w:cs="宋体"/>
          <w:color w:val="000000"/>
          <w:sz w:val="24"/>
        </w:rPr>
        <w:t>按照合同技术规格书的功能驱动模块化分区拆解法，主模块树采用系统级、子系统级、组件级和零件级四级结构：</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1117"/>
        <w:gridCol w:w="2652"/>
        <w:gridCol w:w="2791"/>
        <w:gridCol w:w="2512"/>
      </w:tblGrid>
      <w:tr w14:paraId="35712E0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1117" w:type="dxa"/>
            <w:shd w:val="clear" w:color="auto" w:fill="F4F6F9"/>
            <w:tcMar>
              <w:top w:w="60" w:type="dxa"/>
              <w:left w:w="100" w:type="dxa"/>
              <w:bottom w:w="60" w:type="dxa"/>
              <w:right w:w="100" w:type="dxa"/>
            </w:tcMar>
            <w:vAlign w:val="center"/>
          </w:tcPr>
          <w:p w14:paraId="16AC1CB7">
            <w:pPr>
              <w:spacing w:before="0" w:after="0" w:line="480" w:lineRule="exact"/>
              <w:ind w:firstLine="0"/>
              <w:jc w:val="left"/>
            </w:pPr>
            <w:r>
              <w:rPr>
                <w:rFonts w:ascii="宋体" w:hAnsi="宋体" w:eastAsia="宋体" w:cs="宋体"/>
                <w:b/>
                <w:color w:val="000000"/>
                <w:sz w:val="24"/>
              </w:rPr>
              <w:t>层级</w:t>
            </w:r>
          </w:p>
        </w:tc>
        <w:tc>
          <w:tcPr>
            <w:tcW w:w="2652" w:type="dxa"/>
            <w:shd w:val="clear" w:color="auto" w:fill="F4F6F9"/>
            <w:tcMar>
              <w:top w:w="60" w:type="dxa"/>
              <w:left w:w="100" w:type="dxa"/>
              <w:bottom w:w="60" w:type="dxa"/>
              <w:right w:w="100" w:type="dxa"/>
            </w:tcMar>
            <w:vAlign w:val="center"/>
          </w:tcPr>
          <w:p w14:paraId="20054ADA">
            <w:pPr>
              <w:spacing w:before="0" w:after="0" w:line="480" w:lineRule="exact"/>
              <w:ind w:firstLine="0"/>
              <w:jc w:val="left"/>
            </w:pPr>
            <w:r>
              <w:rPr>
                <w:rFonts w:ascii="宋体" w:hAnsi="宋体" w:eastAsia="宋体" w:cs="宋体"/>
                <w:b/>
                <w:color w:val="000000"/>
                <w:sz w:val="24"/>
              </w:rPr>
              <w:t>定义</w:t>
            </w:r>
          </w:p>
        </w:tc>
        <w:tc>
          <w:tcPr>
            <w:tcW w:w="2791" w:type="dxa"/>
            <w:shd w:val="clear" w:color="auto" w:fill="F4F6F9"/>
            <w:tcMar>
              <w:top w:w="60" w:type="dxa"/>
              <w:left w:w="100" w:type="dxa"/>
              <w:bottom w:w="60" w:type="dxa"/>
              <w:right w:w="100" w:type="dxa"/>
            </w:tcMar>
            <w:vAlign w:val="center"/>
          </w:tcPr>
          <w:p w14:paraId="274CEF59">
            <w:pPr>
              <w:spacing w:before="0" w:after="0" w:line="480" w:lineRule="exact"/>
              <w:ind w:firstLine="0"/>
              <w:jc w:val="left"/>
            </w:pPr>
            <w:r>
              <w:rPr>
                <w:rFonts w:ascii="宋体" w:hAnsi="宋体" w:eastAsia="宋体" w:cs="宋体"/>
                <w:b/>
                <w:color w:val="000000"/>
                <w:sz w:val="24"/>
              </w:rPr>
              <w:t>客室内装示例</w:t>
            </w:r>
          </w:p>
        </w:tc>
        <w:tc>
          <w:tcPr>
            <w:tcW w:w="2512" w:type="dxa"/>
            <w:shd w:val="clear" w:color="auto" w:fill="F4F6F9"/>
            <w:tcMar>
              <w:top w:w="60" w:type="dxa"/>
              <w:left w:w="100" w:type="dxa"/>
              <w:bottom w:w="60" w:type="dxa"/>
              <w:right w:w="100" w:type="dxa"/>
            </w:tcMar>
            <w:vAlign w:val="center"/>
          </w:tcPr>
          <w:p w14:paraId="06CCF686">
            <w:pPr>
              <w:spacing w:before="0" w:after="0" w:line="480" w:lineRule="exact"/>
              <w:ind w:firstLine="0"/>
              <w:jc w:val="left"/>
            </w:pPr>
            <w:r>
              <w:rPr>
                <w:rFonts w:ascii="宋体" w:hAnsi="宋体" w:eastAsia="宋体" w:cs="宋体"/>
                <w:b/>
                <w:color w:val="000000"/>
                <w:sz w:val="24"/>
              </w:rPr>
              <w:t>关键属性</w:t>
            </w:r>
          </w:p>
        </w:tc>
      </w:tr>
      <w:tr w14:paraId="6C5AF99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117" w:type="dxa"/>
            <w:tcMar>
              <w:top w:w="60" w:type="dxa"/>
              <w:left w:w="100" w:type="dxa"/>
              <w:bottom w:w="60" w:type="dxa"/>
              <w:right w:w="100" w:type="dxa"/>
            </w:tcMar>
            <w:vAlign w:val="center"/>
          </w:tcPr>
          <w:p w14:paraId="18FC6C48">
            <w:pPr>
              <w:spacing w:before="0" w:after="0" w:line="480" w:lineRule="exact"/>
              <w:ind w:firstLine="0"/>
              <w:jc w:val="left"/>
            </w:pPr>
            <w:r>
              <w:rPr>
                <w:rFonts w:ascii="宋体" w:hAnsi="宋体" w:eastAsia="宋体" w:cs="宋体"/>
                <w:color w:val="000000"/>
                <w:sz w:val="24"/>
              </w:rPr>
              <w:t>系统级</w:t>
            </w:r>
          </w:p>
        </w:tc>
        <w:tc>
          <w:tcPr>
            <w:tcW w:w="2652" w:type="dxa"/>
            <w:tcMar>
              <w:top w:w="60" w:type="dxa"/>
              <w:left w:w="100" w:type="dxa"/>
              <w:bottom w:w="60" w:type="dxa"/>
              <w:right w:w="100" w:type="dxa"/>
            </w:tcMar>
            <w:vAlign w:val="center"/>
          </w:tcPr>
          <w:p w14:paraId="04DA6BDD">
            <w:pPr>
              <w:spacing w:before="0" w:after="0" w:line="480" w:lineRule="exact"/>
              <w:ind w:firstLine="0"/>
              <w:jc w:val="left"/>
            </w:pPr>
            <w:r>
              <w:rPr>
                <w:rFonts w:ascii="宋体" w:hAnsi="宋体" w:eastAsia="宋体" w:cs="宋体"/>
                <w:color w:val="000000"/>
                <w:sz w:val="24"/>
              </w:rPr>
              <w:t>面向整车功能场景的最高级内装系统</w:t>
            </w:r>
          </w:p>
        </w:tc>
        <w:tc>
          <w:tcPr>
            <w:tcW w:w="2791" w:type="dxa"/>
            <w:tcMar>
              <w:top w:w="60" w:type="dxa"/>
              <w:left w:w="100" w:type="dxa"/>
              <w:bottom w:w="60" w:type="dxa"/>
              <w:right w:w="100" w:type="dxa"/>
            </w:tcMar>
            <w:vAlign w:val="center"/>
          </w:tcPr>
          <w:p w14:paraId="7DBFC61A">
            <w:pPr>
              <w:spacing w:before="0" w:after="0" w:line="480" w:lineRule="exact"/>
              <w:ind w:firstLine="0"/>
              <w:jc w:val="left"/>
            </w:pPr>
            <w:r>
              <w:rPr>
                <w:rFonts w:ascii="宋体" w:hAnsi="宋体" w:eastAsia="宋体" w:cs="宋体"/>
                <w:color w:val="000000"/>
                <w:sz w:val="24"/>
              </w:rPr>
              <w:t>客室内装系统、乘客服务系统</w:t>
            </w:r>
          </w:p>
        </w:tc>
        <w:tc>
          <w:tcPr>
            <w:tcW w:w="2512" w:type="dxa"/>
            <w:tcMar>
              <w:top w:w="60" w:type="dxa"/>
              <w:left w:w="100" w:type="dxa"/>
              <w:bottom w:w="60" w:type="dxa"/>
              <w:right w:w="100" w:type="dxa"/>
            </w:tcMar>
            <w:vAlign w:val="center"/>
          </w:tcPr>
          <w:p w14:paraId="45EAD79E">
            <w:pPr>
              <w:spacing w:before="0" w:after="0" w:line="480" w:lineRule="exact"/>
              <w:ind w:firstLine="0"/>
              <w:jc w:val="left"/>
            </w:pPr>
            <w:r>
              <w:rPr>
                <w:rFonts w:ascii="宋体" w:hAnsi="宋体" w:eastAsia="宋体" w:cs="宋体"/>
                <w:color w:val="000000"/>
                <w:sz w:val="24"/>
              </w:rPr>
              <w:t>车型、车厢、总体边界、目标市场</w:t>
            </w:r>
          </w:p>
        </w:tc>
      </w:tr>
      <w:tr w14:paraId="724BA8A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117" w:type="dxa"/>
            <w:tcMar>
              <w:top w:w="60" w:type="dxa"/>
              <w:left w:w="100" w:type="dxa"/>
              <w:bottom w:w="60" w:type="dxa"/>
              <w:right w:w="100" w:type="dxa"/>
            </w:tcMar>
            <w:vAlign w:val="center"/>
          </w:tcPr>
          <w:p w14:paraId="42250041">
            <w:pPr>
              <w:spacing w:before="0" w:after="0" w:line="480" w:lineRule="exact"/>
              <w:ind w:firstLine="0"/>
              <w:jc w:val="left"/>
            </w:pPr>
            <w:r>
              <w:rPr>
                <w:rFonts w:ascii="宋体" w:hAnsi="宋体" w:eastAsia="宋体" w:cs="宋体"/>
                <w:color w:val="000000"/>
                <w:sz w:val="24"/>
              </w:rPr>
              <w:t>子系统级</w:t>
            </w:r>
          </w:p>
        </w:tc>
        <w:tc>
          <w:tcPr>
            <w:tcW w:w="2652" w:type="dxa"/>
            <w:tcMar>
              <w:top w:w="60" w:type="dxa"/>
              <w:left w:w="100" w:type="dxa"/>
              <w:bottom w:w="60" w:type="dxa"/>
              <w:right w:w="100" w:type="dxa"/>
            </w:tcMar>
            <w:vAlign w:val="center"/>
          </w:tcPr>
          <w:p w14:paraId="389E8090">
            <w:pPr>
              <w:spacing w:before="0" w:after="0" w:line="480" w:lineRule="exact"/>
              <w:ind w:firstLine="0"/>
              <w:jc w:val="left"/>
            </w:pPr>
            <w:r>
              <w:rPr>
                <w:rFonts w:ascii="宋体" w:hAnsi="宋体" w:eastAsia="宋体" w:cs="宋体"/>
                <w:color w:val="000000"/>
                <w:sz w:val="24"/>
              </w:rPr>
              <w:t>具有相对独立职责和区域边界的功能系统</w:t>
            </w:r>
          </w:p>
        </w:tc>
        <w:tc>
          <w:tcPr>
            <w:tcW w:w="2791" w:type="dxa"/>
            <w:tcMar>
              <w:top w:w="60" w:type="dxa"/>
              <w:left w:w="100" w:type="dxa"/>
              <w:bottom w:w="60" w:type="dxa"/>
              <w:right w:w="100" w:type="dxa"/>
            </w:tcMar>
            <w:vAlign w:val="center"/>
          </w:tcPr>
          <w:p w14:paraId="308DCC7C">
            <w:pPr>
              <w:spacing w:before="0" w:after="0" w:line="480" w:lineRule="exact"/>
              <w:ind w:firstLine="0"/>
              <w:jc w:val="left"/>
            </w:pPr>
            <w:r>
              <w:rPr>
                <w:rFonts w:ascii="宋体" w:hAnsi="宋体" w:eastAsia="宋体" w:cs="宋体"/>
                <w:color w:val="000000"/>
                <w:sz w:val="24"/>
              </w:rPr>
              <w:t>侧墙、顶部、地板、端墙、座椅、车门周边、行李架、照明信息</w:t>
            </w:r>
          </w:p>
        </w:tc>
        <w:tc>
          <w:tcPr>
            <w:tcW w:w="2512" w:type="dxa"/>
            <w:tcMar>
              <w:top w:w="60" w:type="dxa"/>
              <w:left w:w="100" w:type="dxa"/>
              <w:bottom w:w="60" w:type="dxa"/>
              <w:right w:w="100" w:type="dxa"/>
            </w:tcMar>
            <w:vAlign w:val="center"/>
          </w:tcPr>
          <w:p w14:paraId="75E8F527">
            <w:pPr>
              <w:spacing w:before="0" w:after="0" w:line="480" w:lineRule="exact"/>
              <w:ind w:firstLine="0"/>
              <w:jc w:val="left"/>
            </w:pPr>
            <w:r>
              <w:rPr>
                <w:rFonts w:ascii="宋体" w:hAnsi="宋体" w:eastAsia="宋体" w:cs="宋体"/>
                <w:color w:val="000000"/>
                <w:sz w:val="24"/>
              </w:rPr>
              <w:t>功能区域、接口集合、适用范围</w:t>
            </w:r>
          </w:p>
        </w:tc>
      </w:tr>
      <w:tr w14:paraId="5E18439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117" w:type="dxa"/>
            <w:tcMar>
              <w:top w:w="60" w:type="dxa"/>
              <w:left w:w="100" w:type="dxa"/>
              <w:bottom w:w="60" w:type="dxa"/>
              <w:right w:w="100" w:type="dxa"/>
            </w:tcMar>
            <w:vAlign w:val="center"/>
          </w:tcPr>
          <w:p w14:paraId="6E10B95A">
            <w:pPr>
              <w:spacing w:before="0" w:after="0" w:line="480" w:lineRule="exact"/>
              <w:ind w:firstLine="0"/>
              <w:jc w:val="left"/>
            </w:pPr>
            <w:r>
              <w:rPr>
                <w:rFonts w:ascii="宋体" w:hAnsi="宋体" w:eastAsia="宋体" w:cs="宋体"/>
                <w:color w:val="000000"/>
                <w:sz w:val="24"/>
              </w:rPr>
              <w:t>组件级</w:t>
            </w:r>
          </w:p>
        </w:tc>
        <w:tc>
          <w:tcPr>
            <w:tcW w:w="2652" w:type="dxa"/>
            <w:tcMar>
              <w:top w:w="60" w:type="dxa"/>
              <w:left w:w="100" w:type="dxa"/>
              <w:bottom w:w="60" w:type="dxa"/>
              <w:right w:w="100" w:type="dxa"/>
            </w:tcMar>
            <w:vAlign w:val="center"/>
          </w:tcPr>
          <w:p w14:paraId="23DE4633">
            <w:pPr>
              <w:spacing w:before="0" w:after="0" w:line="480" w:lineRule="exact"/>
              <w:ind w:firstLine="0"/>
              <w:jc w:val="left"/>
            </w:pPr>
            <w:r>
              <w:rPr>
                <w:rFonts w:ascii="宋体" w:hAnsi="宋体" w:eastAsia="宋体" w:cs="宋体"/>
                <w:color w:val="000000"/>
                <w:sz w:val="24"/>
              </w:rPr>
              <w:t>可独立配置、装配或替换的组件</w:t>
            </w:r>
          </w:p>
        </w:tc>
        <w:tc>
          <w:tcPr>
            <w:tcW w:w="2791" w:type="dxa"/>
            <w:tcMar>
              <w:top w:w="60" w:type="dxa"/>
              <w:left w:w="100" w:type="dxa"/>
              <w:bottom w:w="60" w:type="dxa"/>
              <w:right w:w="100" w:type="dxa"/>
            </w:tcMar>
            <w:vAlign w:val="center"/>
          </w:tcPr>
          <w:p w14:paraId="4142D48C">
            <w:pPr>
              <w:spacing w:before="0" w:after="0" w:line="480" w:lineRule="exact"/>
              <w:ind w:firstLine="0"/>
              <w:jc w:val="left"/>
            </w:pPr>
            <w:r>
              <w:rPr>
                <w:rFonts w:ascii="宋体" w:hAnsi="宋体" w:eastAsia="宋体" w:cs="宋体"/>
                <w:color w:val="000000"/>
                <w:sz w:val="24"/>
              </w:rPr>
              <w:t>窗间板、顶板单元、地板单元、座椅单元、门罩板、灯带、桌板</w:t>
            </w:r>
          </w:p>
        </w:tc>
        <w:tc>
          <w:tcPr>
            <w:tcW w:w="2512" w:type="dxa"/>
            <w:tcMar>
              <w:top w:w="60" w:type="dxa"/>
              <w:left w:w="100" w:type="dxa"/>
              <w:bottom w:w="60" w:type="dxa"/>
              <w:right w:w="100" w:type="dxa"/>
            </w:tcMar>
            <w:vAlign w:val="center"/>
          </w:tcPr>
          <w:p w14:paraId="61449A11">
            <w:pPr>
              <w:spacing w:before="0" w:after="0" w:line="480" w:lineRule="exact"/>
              <w:ind w:firstLine="0"/>
              <w:jc w:val="left"/>
            </w:pPr>
            <w:r>
              <w:rPr>
                <w:rFonts w:ascii="宋体" w:hAnsi="宋体" w:eastAsia="宋体" w:cs="宋体"/>
                <w:color w:val="000000"/>
                <w:sz w:val="24"/>
              </w:rPr>
              <w:t>尺寸、位置、材质、颜色、纹理、连接关系</w:t>
            </w:r>
          </w:p>
        </w:tc>
      </w:tr>
      <w:tr w14:paraId="3FEF53C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117" w:type="dxa"/>
            <w:tcMar>
              <w:top w:w="60" w:type="dxa"/>
              <w:left w:w="100" w:type="dxa"/>
              <w:bottom w:w="60" w:type="dxa"/>
              <w:right w:w="100" w:type="dxa"/>
            </w:tcMar>
            <w:vAlign w:val="center"/>
          </w:tcPr>
          <w:p w14:paraId="6358FA83">
            <w:pPr>
              <w:spacing w:before="0" w:after="0" w:line="480" w:lineRule="exact"/>
              <w:ind w:firstLine="0"/>
              <w:jc w:val="left"/>
            </w:pPr>
            <w:r>
              <w:rPr>
                <w:rFonts w:ascii="宋体" w:hAnsi="宋体" w:eastAsia="宋体" w:cs="宋体"/>
                <w:color w:val="000000"/>
                <w:sz w:val="24"/>
              </w:rPr>
              <w:t>零件级</w:t>
            </w:r>
          </w:p>
        </w:tc>
        <w:tc>
          <w:tcPr>
            <w:tcW w:w="2652" w:type="dxa"/>
            <w:tcMar>
              <w:top w:w="60" w:type="dxa"/>
              <w:left w:w="100" w:type="dxa"/>
              <w:bottom w:w="60" w:type="dxa"/>
              <w:right w:w="100" w:type="dxa"/>
            </w:tcMar>
            <w:vAlign w:val="center"/>
          </w:tcPr>
          <w:p w14:paraId="7F346323">
            <w:pPr>
              <w:spacing w:before="0" w:after="0" w:line="480" w:lineRule="exact"/>
              <w:ind w:firstLine="0"/>
              <w:jc w:val="left"/>
            </w:pPr>
            <w:r>
              <w:rPr>
                <w:rFonts w:ascii="宋体" w:hAnsi="宋体" w:eastAsia="宋体" w:cs="宋体"/>
                <w:color w:val="000000"/>
                <w:sz w:val="24"/>
              </w:rPr>
              <w:t>组成组件的最小受控对象</w:t>
            </w:r>
          </w:p>
        </w:tc>
        <w:tc>
          <w:tcPr>
            <w:tcW w:w="2791" w:type="dxa"/>
            <w:tcMar>
              <w:top w:w="60" w:type="dxa"/>
              <w:left w:w="100" w:type="dxa"/>
              <w:bottom w:w="60" w:type="dxa"/>
              <w:right w:w="100" w:type="dxa"/>
            </w:tcMar>
            <w:vAlign w:val="center"/>
          </w:tcPr>
          <w:p w14:paraId="1BBD4177">
            <w:pPr>
              <w:spacing w:before="0" w:after="0" w:line="480" w:lineRule="exact"/>
              <w:ind w:firstLine="0"/>
              <w:jc w:val="left"/>
            </w:pPr>
            <w:r>
              <w:rPr>
                <w:rFonts w:ascii="宋体" w:hAnsi="宋体" w:eastAsia="宋体" w:cs="宋体"/>
                <w:color w:val="000000"/>
                <w:sz w:val="24"/>
              </w:rPr>
              <w:t>靠背面套、坐垫、扶手壳、紧固件、装饰条、密封件</w:t>
            </w:r>
          </w:p>
        </w:tc>
        <w:tc>
          <w:tcPr>
            <w:tcW w:w="2512" w:type="dxa"/>
            <w:tcMar>
              <w:top w:w="60" w:type="dxa"/>
              <w:left w:w="100" w:type="dxa"/>
              <w:bottom w:w="60" w:type="dxa"/>
              <w:right w:w="100" w:type="dxa"/>
            </w:tcMar>
            <w:vAlign w:val="center"/>
          </w:tcPr>
          <w:p w14:paraId="0F11A87A">
            <w:pPr>
              <w:spacing w:before="0" w:after="0" w:line="480" w:lineRule="exact"/>
              <w:ind w:firstLine="0"/>
              <w:jc w:val="left"/>
            </w:pPr>
            <w:r>
              <w:rPr>
                <w:rFonts w:ascii="宋体" w:hAnsi="宋体" w:eastAsia="宋体" w:cs="宋体"/>
                <w:color w:val="000000"/>
                <w:sz w:val="24"/>
              </w:rPr>
              <w:t>材料、表面、工艺、公差、供应信息</w:t>
            </w:r>
          </w:p>
        </w:tc>
      </w:tr>
    </w:tbl>
    <w:p w14:paraId="4DDF05FF">
      <w:pPr>
        <w:spacing w:before="0" w:after="0" w:line="480" w:lineRule="exact"/>
        <w:ind w:firstLine="0"/>
      </w:pPr>
    </w:p>
    <w:p w14:paraId="69818931">
      <w:pPr>
        <w:widowControl/>
        <w:spacing w:before="0" w:after="0" w:line="480" w:lineRule="exact"/>
        <w:ind w:firstLine="480"/>
      </w:pPr>
      <w:r>
        <w:rPr>
          <w:rFonts w:ascii="宋体" w:hAnsi="宋体" w:eastAsia="宋体" w:cs="宋体"/>
          <w:color w:val="000000"/>
          <w:sz w:val="24"/>
        </w:rPr>
        <w:t>空间级、表面级和编辑级不与四级主模块树竞争，而作为辅助维度：空间级描述客室、门区、端部、通道和无障碍区；表面级描述颜色、材料、纹样及表面处理；编辑级记录本轮需要重绘、替换、保留或屏蔽的局部范围。一个分区因此可同时引用“所属四级模块、所在空间、表面方案和本轮操作”。</w:t>
      </w:r>
    </w:p>
    <w:p w14:paraId="01C5A7A1">
      <w:pPr>
        <w:pStyle w:val="4"/>
        <w:spacing w:line="480" w:lineRule="exact"/>
        <w:ind w:firstLine="0"/>
      </w:pPr>
      <w:r>
        <w:rPr>
          <w:rFonts w:ascii="KaiTi" w:hAnsi="KaiTi" w:eastAsia="楷体" w:cs="KaiTi"/>
          <w:b w:val="0"/>
          <w:color w:val="000000"/>
          <w:sz w:val="28"/>
        </w:rPr>
        <w:t>（二）当前识别方式：人工在环的交互标注</w:t>
      </w:r>
    </w:p>
    <w:p w14:paraId="11AC66F2">
      <w:pPr>
        <w:widowControl/>
        <w:spacing w:before="0" w:after="0" w:line="480" w:lineRule="exact"/>
        <w:ind w:firstLine="480"/>
        <w:jc w:val="left"/>
      </w:pPr>
      <w:r>
        <w:rPr>
          <w:rFonts w:ascii="宋体" w:hAnsi="宋体" w:eastAsia="宋体" w:cs="宋体"/>
          <w:color w:val="000000"/>
          <w:sz w:val="24"/>
        </w:rPr>
        <w:t>当前系统的分区识别入口由设计人员完成目标判断，画布工具负责结构化记录。</w:t>
      </w:r>
      <w:r>
        <w:rPr>
          <w:rFonts w:ascii="宋体" w:hAnsi="宋体" w:eastAsia="宋体" w:cs="宋体"/>
          <w:color w:val="000000"/>
          <w:sz w:val="24"/>
          <w:shd w:val="clear" w:fill="EDF1F5"/>
        </w:rPr>
        <w:t>RegionStroke</w:t>
      </w:r>
      <w:r>
        <w:rPr>
          <w:rFonts w:ascii="宋体" w:hAnsi="宋体" w:eastAsia="宋体" w:cs="宋体"/>
          <w:color w:val="000000"/>
          <w:sz w:val="24"/>
        </w:rPr>
        <w:t xml:space="preserve"> 协议记录模式、几何类型、画笔尺寸、不透明度、RGB 颜色、可选 1—6 编号和点序列，支持自由画笔、框选、实心方块与擦除。编号分区适合把“1 号座椅、2 号地板、3 号侧墙”等目标与自然语言修改要求对应；无编号颜色分区适合一次描述多个颜色区域。</w:t>
      </w:r>
    </w:p>
    <w:p w14:paraId="24A6C0AF">
      <w:pPr>
        <w:widowControl/>
        <w:spacing w:before="0" w:after="0" w:line="480" w:lineRule="exact"/>
        <w:ind w:firstLine="480"/>
      </w:pPr>
      <w:r>
        <w:rPr>
          <w:rFonts w:ascii="宋体" w:hAnsi="宋体" w:eastAsia="宋体" w:cs="宋体"/>
          <w:color w:val="000000"/>
          <w:sz w:val="24"/>
        </w:rPr>
        <w:t>该方式的研究价值在于：它不依赖尚未具备的专用训练数据即可投入设计流程；标注意图由设计师确认，减少自动分割误识别直接进入生成任务的风险；协议与 ComfyUI EasyMark 类节点语义一致，可把交互数据稳定物化到外部工作流。</w:t>
      </w:r>
    </w:p>
    <w:p w14:paraId="198D16DA">
      <w:pPr>
        <w:pStyle w:val="4"/>
        <w:spacing w:line="480" w:lineRule="exact"/>
        <w:ind w:firstLine="0"/>
      </w:pPr>
      <w:r>
        <w:rPr>
          <w:rFonts w:ascii="KaiTi" w:hAnsi="KaiTi" w:eastAsia="楷体" w:cs="KaiTi"/>
          <w:b w:val="0"/>
          <w:color w:val="000000"/>
          <w:sz w:val="28"/>
        </w:rPr>
        <w:t>（三）原图、标记图与血缘</w:t>
      </w:r>
    </w:p>
    <w:p w14:paraId="27D340E7">
      <w:pPr>
        <w:widowControl/>
        <w:spacing w:before="0" w:after="0" w:line="480" w:lineRule="exact"/>
        <w:ind w:firstLine="480"/>
        <w:jc w:val="left"/>
      </w:pPr>
      <w:r>
        <w:rPr>
          <w:rFonts w:ascii="宋体" w:hAnsi="宋体" w:eastAsia="宋体" w:cs="宋体"/>
          <w:color w:val="000000"/>
          <w:sz w:val="24"/>
        </w:rPr>
        <w:t xml:space="preserve">分区提交不是简单覆盖原图。浏览器根据原始资产的受控预览地址，在原始像素尺寸画布上绘制分区层并生成 PNG 标记快照；保存标记资产时写入 </w:t>
      </w:r>
      <w:r>
        <w:rPr>
          <w:rFonts w:ascii="宋体" w:hAnsi="宋体" w:eastAsia="宋体" w:cs="宋体"/>
          <w:color w:val="000000"/>
          <w:sz w:val="24"/>
          <w:shd w:val="clear" w:fill="EDF1F5"/>
        </w:rPr>
        <w:t>derivedFromAssetId</w:t>
      </w:r>
      <w:r>
        <w:rPr>
          <w:rFonts w:ascii="宋体" w:hAnsi="宋体" w:eastAsia="宋体" w:cs="宋体"/>
          <w:color w:val="000000"/>
          <w:sz w:val="24"/>
        </w:rPr>
        <w:t xml:space="preserve">；任务创建接口检查标记图是当前项目的可用图片、派生源与对应输入位置的原图一致。数据库 </w:t>
      </w:r>
      <w:r>
        <w:rPr>
          <w:rFonts w:ascii="宋体" w:hAnsi="宋体" w:eastAsia="宋体" w:cs="宋体"/>
          <w:color w:val="000000"/>
          <w:sz w:val="24"/>
          <w:shd w:val="clear" w:fill="EDF1F5"/>
        </w:rPr>
        <w:t>job_inputs.asset_id</w:t>
      </w:r>
      <w:r>
        <w:rPr>
          <w:rFonts w:ascii="宋体" w:hAnsi="宋体" w:eastAsia="宋体" w:cs="宋体"/>
          <w:color w:val="000000"/>
          <w:sz w:val="24"/>
        </w:rPr>
        <w:t xml:space="preserve"> 始终保留 Worker 语义上的原始输入，</w:t>
      </w:r>
      <w:r>
        <w:rPr>
          <w:rFonts w:ascii="宋体" w:hAnsi="宋体" w:eastAsia="宋体" w:cs="宋体"/>
          <w:color w:val="000000"/>
          <w:sz w:val="24"/>
          <w:shd w:val="clear" w:fill="EDF1F5"/>
        </w:rPr>
        <w:t>annotation_asset_id</w:t>
      </w:r>
      <w:r>
        <w:rPr>
          <w:rFonts w:ascii="宋体" w:hAnsi="宋体" w:eastAsia="宋体" w:cs="宋体"/>
          <w:color w:val="000000"/>
          <w:sz w:val="24"/>
        </w:rPr>
        <w:t xml:space="preserve"> 单独记录用户可见的分区标记快照。</w:t>
      </w:r>
    </w:p>
    <w:p w14:paraId="781624DE">
      <w:pPr>
        <w:spacing w:before="0" w:after="0" w:line="240" w:lineRule="auto"/>
        <w:ind w:firstLine="0"/>
        <w:jc w:val="center"/>
      </w:pPr>
      <w:r>
        <w:rPr>
          <w:rFonts w:ascii="宋体" w:hAnsi="宋体" w:eastAsia="宋体" w:cs="宋体"/>
          <w:color w:val="000000"/>
          <w:sz w:val="24"/>
        </w:rPr>
        <w:drawing>
          <wp:inline distT="0" distB="0" distL="114300" distR="114300">
            <wp:extent cx="5650865" cy="2927985"/>
            <wp:effectExtent l="0" t="0" r="0" b="0"/>
            <wp:docPr id="4" name="Picture 4" descr="图 3 分区标注与快速设计执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3 分区标注与快速设计执行流程"/>
                    <pic:cNvPicPr>
                      <a:picLocks noChangeAspect="1"/>
                    </pic:cNvPicPr>
                  </pic:nvPicPr>
                  <pic:blipFill>
                    <a:blip r:embed="rId12"/>
                    <a:stretch>
                      <a:fillRect/>
                    </a:stretch>
                  </pic:blipFill>
                  <pic:spPr>
                    <a:xfrm>
                      <a:off x="0" y="0"/>
                      <a:ext cx="5650992" cy="2928241"/>
                    </a:xfrm>
                    <a:prstGeom prst="rect">
                      <a:avLst/>
                    </a:prstGeom>
                  </pic:spPr>
                </pic:pic>
              </a:graphicData>
            </a:graphic>
          </wp:inline>
        </w:drawing>
      </w:r>
    </w:p>
    <w:p w14:paraId="3D2BE0BE">
      <w:pPr>
        <w:pStyle w:val="15"/>
        <w:spacing w:before="0" w:after="0" w:line="480" w:lineRule="exact"/>
        <w:ind w:firstLine="480"/>
      </w:pPr>
      <w:r>
        <w:rPr>
          <w:rFonts w:ascii="宋体" w:hAnsi="宋体" w:eastAsia="宋体" w:cs="宋体"/>
          <w:color w:val="000000"/>
          <w:sz w:val="24"/>
        </w:rPr>
        <w:t>图 3 分区标注与快速设计执行流程</w:t>
      </w:r>
    </w:p>
    <w:p w14:paraId="21BB7CC1">
      <w:pPr>
        <w:widowControl/>
        <w:spacing w:before="0" w:after="0" w:line="480" w:lineRule="exact"/>
        <w:ind w:firstLine="480"/>
      </w:pPr>
      <w:r>
        <w:rPr>
          <w:rFonts w:ascii="宋体" w:hAnsi="宋体" w:eastAsia="宋体" w:cs="宋体"/>
          <w:color w:val="000000"/>
          <w:sz w:val="24"/>
        </w:rPr>
        <w:t>这种双快照设计支持三类追溯：一是查看本轮输入时同时看到标记前原图和分区图；二是对比生成结果时以标记前原图为左图，避免误把彩色标记当成设计基准；三是审计或复现任务时能够核对用户当时选择的区域与指令。</w:t>
      </w:r>
    </w:p>
    <w:p w14:paraId="73387AB1">
      <w:pPr>
        <w:pStyle w:val="4"/>
        <w:spacing w:line="480" w:lineRule="exact"/>
        <w:ind w:firstLine="0"/>
      </w:pPr>
      <w:r>
        <w:rPr>
          <w:rFonts w:ascii="KaiTi" w:hAnsi="KaiTi" w:eastAsia="楷体" w:cs="KaiTi"/>
          <w:b w:val="0"/>
          <w:color w:val="000000"/>
          <w:sz w:val="28"/>
        </w:rPr>
        <w:t>（四）遮罩与分区的差异</w:t>
      </w:r>
    </w:p>
    <w:p w14:paraId="51BE0232">
      <w:pPr>
        <w:widowControl/>
        <w:spacing w:before="0" w:after="0" w:line="480" w:lineRule="exact"/>
        <w:ind w:firstLine="480"/>
      </w:pPr>
      <w:r>
        <w:rPr>
          <w:rFonts w:ascii="宋体" w:hAnsi="宋体" w:eastAsia="宋体" w:cs="宋体"/>
          <w:color w:val="000000"/>
          <w:sz w:val="24"/>
        </w:rPr>
        <w:t>遮罩主要表达像素级“可编辑/不可编辑”范围，适用于局部重绘；分区同时表达多个区域及编号语义，适用于多目标修改。系统为两者提供共享画布能力，但保持输入契约、派生血缘和结果比较语义清晰。遮罩工具支持画笔、橡皮、填充、反转、边界容差、旋转和镜像等；分区工具支持颜色和编号协议。两类结果都先登记为当前项目图片资产，再进入任务。</w:t>
      </w:r>
    </w:p>
    <w:p w14:paraId="5B9AC1E9">
      <w:pPr>
        <w:pStyle w:val="4"/>
        <w:spacing w:line="480" w:lineRule="exact"/>
        <w:ind w:firstLine="0"/>
      </w:pPr>
      <w:r>
        <w:rPr>
          <w:rFonts w:ascii="KaiTi" w:hAnsi="KaiTi" w:eastAsia="楷体" w:cs="KaiTi"/>
          <w:b w:val="0"/>
          <w:color w:val="000000"/>
          <w:sz w:val="28"/>
        </w:rPr>
        <w:t>（五）现阶段能力边界</w:t>
      </w:r>
    </w:p>
    <w:p w14:paraId="0ADA0F99">
      <w:pPr>
        <w:widowControl/>
        <w:spacing w:before="0" w:after="0" w:line="480" w:lineRule="exact"/>
        <w:ind w:firstLine="480"/>
      </w:pPr>
      <w:r>
        <w:rPr>
          <w:rFonts w:ascii="宋体" w:hAnsi="宋体" w:eastAsia="宋体" w:cs="宋体"/>
          <w:color w:val="000000"/>
          <w:sz w:val="24"/>
        </w:rPr>
        <w:t>仓库中没有独立的自动客室部件检测或语义分割模型，也没有“上传图像后自动输出座椅/地板/侧墙掩码及置信度”的 API。因此，本版系统准确表述为“分区交互识别与标注 + 生成式编辑”，不表述为“全自动分区识别已完成”。ComfyUI 的图像理解能力可生成文本描述，但不能替代具有类别、像素边界、实例编号和指标评测的专业分割服务。</w:t>
      </w:r>
    </w:p>
    <w:p w14:paraId="1A679CC3">
      <w:pPr>
        <w:pStyle w:val="4"/>
        <w:spacing w:line="480" w:lineRule="exact"/>
        <w:ind w:firstLine="0"/>
      </w:pPr>
      <w:r>
        <w:rPr>
          <w:rFonts w:ascii="KaiTi" w:hAnsi="KaiTi" w:eastAsia="楷体" w:cs="KaiTi"/>
          <w:b w:val="0"/>
          <w:color w:val="000000"/>
          <w:sz w:val="28"/>
        </w:rPr>
        <w:t>（六）自动识别扩展路线</w:t>
      </w:r>
    </w:p>
    <w:p w14:paraId="0A1FADB6">
      <w:pPr>
        <w:widowControl/>
        <w:spacing w:before="0" w:after="0" w:line="480" w:lineRule="exact"/>
        <w:ind w:firstLine="480"/>
      </w:pPr>
      <w:r>
        <w:rPr>
          <w:rFonts w:ascii="宋体" w:hAnsi="宋体" w:eastAsia="宋体" w:cs="宋体"/>
          <w:color w:val="000000"/>
          <w:sz w:val="24"/>
        </w:rPr>
        <w:t>后续自动识别适配器可复用当前平台边界，建议形成以下流程：</w:t>
      </w:r>
    </w:p>
    <w:p w14:paraId="03B0934D">
      <w:pPr>
        <w:pStyle w:val="143"/>
        <w:numPr>
          <w:ilvl w:val="0"/>
          <w:numId w:val="12"/>
        </w:numPr>
        <w:spacing w:before="0" w:after="0" w:line="480" w:lineRule="exact"/>
        <w:ind w:firstLine="0"/>
      </w:pPr>
      <w:r>
        <w:rPr>
          <w:rFonts w:ascii="宋体" w:hAnsi="宋体" w:eastAsia="宋体" w:cs="宋体"/>
          <w:color w:val="000000"/>
          <w:sz w:val="24"/>
        </w:rPr>
        <w:t>建立轨道客室部件本体与标注规范，明确类别层级、遮挡、镜面、窗外区域和小部件规则。</w:t>
      </w:r>
    </w:p>
    <w:p w14:paraId="62BD7B47">
      <w:pPr>
        <w:pStyle w:val="143"/>
        <w:numPr>
          <w:ilvl w:val="0"/>
          <w:numId w:val="12"/>
        </w:numPr>
        <w:spacing w:before="0" w:after="0" w:line="480" w:lineRule="exact"/>
        <w:ind w:firstLine="0"/>
      </w:pPr>
      <w:r>
        <w:rPr>
          <w:rFonts w:ascii="宋体" w:hAnsi="宋体" w:eastAsia="宋体" w:cs="宋体"/>
          <w:color w:val="000000"/>
          <w:sz w:val="24"/>
        </w:rPr>
        <w:t>使用项目授权数据形成训练/验证/测试集，记录车型、视角、光照和域偏移标签。</w:t>
      </w:r>
    </w:p>
    <w:p w14:paraId="4862AD86">
      <w:pPr>
        <w:pStyle w:val="143"/>
        <w:numPr>
          <w:ilvl w:val="0"/>
          <w:numId w:val="12"/>
        </w:numPr>
        <w:spacing w:before="0" w:after="0" w:line="480" w:lineRule="exact"/>
        <w:ind w:firstLine="0"/>
      </w:pPr>
      <w:r>
        <w:rPr>
          <w:rFonts w:ascii="宋体" w:hAnsi="宋体" w:eastAsia="宋体" w:cs="宋体"/>
          <w:color w:val="000000"/>
          <w:sz w:val="24"/>
        </w:rPr>
        <w:t>接入检测、语义分割或实例分割服务，输出类别、掩码、边界、多边形、置信度和模型版本。</w:t>
      </w:r>
    </w:p>
    <w:p w14:paraId="59D40F82">
      <w:pPr>
        <w:pStyle w:val="143"/>
        <w:numPr>
          <w:ilvl w:val="0"/>
          <w:numId w:val="12"/>
        </w:numPr>
        <w:spacing w:before="0" w:after="0" w:line="480" w:lineRule="exact"/>
        <w:ind w:firstLine="0"/>
      </w:pPr>
      <w:r>
        <w:rPr>
          <w:rFonts w:ascii="宋体" w:hAnsi="宋体" w:eastAsia="宋体" w:cs="宋体"/>
          <w:color w:val="000000"/>
          <w:sz w:val="24"/>
        </w:rPr>
        <w:t>自动结果先作为“候选标注资产”进入人工复核，不直接覆盖原图或自动触发生成。</w:t>
      </w:r>
    </w:p>
    <w:p w14:paraId="35C73ED9">
      <w:pPr>
        <w:pStyle w:val="143"/>
        <w:numPr>
          <w:ilvl w:val="0"/>
          <w:numId w:val="12"/>
        </w:numPr>
        <w:spacing w:before="0" w:after="0" w:line="480" w:lineRule="exact"/>
        <w:ind w:firstLine="0"/>
      </w:pPr>
      <w:r>
        <w:rPr>
          <w:rFonts w:ascii="宋体" w:hAnsi="宋体" w:eastAsia="宋体" w:cs="宋体"/>
          <w:color w:val="000000"/>
          <w:sz w:val="24"/>
        </w:rPr>
        <w:t xml:space="preserve">复核后的掩码/分区转换为现有 </w:t>
      </w:r>
      <w:r>
        <w:rPr>
          <w:rFonts w:ascii="宋体" w:hAnsi="宋体" w:eastAsia="宋体" w:cs="宋体"/>
          <w:color w:val="000000"/>
          <w:sz w:val="24"/>
          <w:shd w:val="clear" w:fill="EDF1F5"/>
        </w:rPr>
        <w:t>annotation_asset_id</w:t>
      </w:r>
      <w:r>
        <w:rPr>
          <w:rFonts w:ascii="宋体" w:hAnsi="宋体" w:eastAsia="宋体" w:cs="宋体"/>
          <w:color w:val="000000"/>
          <w:sz w:val="24"/>
        </w:rPr>
        <w:t xml:space="preserve"> 与参数协议，继续使用任务、资产和审计链路。</w:t>
      </w:r>
    </w:p>
    <w:p w14:paraId="3AF4E9AC">
      <w:pPr>
        <w:pStyle w:val="143"/>
        <w:numPr>
          <w:ilvl w:val="0"/>
          <w:numId w:val="12"/>
        </w:numPr>
        <w:spacing w:before="0" w:after="0" w:line="480" w:lineRule="exact"/>
        <w:ind w:firstLine="0"/>
      </w:pPr>
      <w:r>
        <w:rPr>
          <w:rFonts w:ascii="宋体" w:hAnsi="宋体" w:eastAsia="宋体" w:cs="宋体"/>
          <w:color w:val="000000"/>
          <w:sz w:val="24"/>
        </w:rPr>
        <w:t>以 IoU、mIoU、边界 F-score、漏检率、人工修订时间和设计任务成功率综合评估，而非只看模型推理速度。</w:t>
      </w:r>
    </w:p>
    <w:p w14:paraId="67FAE915">
      <w:pPr>
        <w:pStyle w:val="4"/>
        <w:spacing w:line="480" w:lineRule="exact"/>
        <w:ind w:firstLine="0"/>
      </w:pPr>
      <w:r>
        <w:rPr>
          <w:rFonts w:ascii="KaiTi" w:hAnsi="KaiTi" w:eastAsia="楷体" w:cs="KaiTi"/>
          <w:b w:val="0"/>
          <w:color w:val="000000"/>
          <w:sz w:val="28"/>
        </w:rPr>
        <w:t>（七）多模态识别与分区设计技术路径</w:t>
      </w:r>
    </w:p>
    <w:p w14:paraId="38D2D136">
      <w:pPr>
        <w:widowControl/>
        <w:spacing w:before="0" w:after="0" w:line="480" w:lineRule="exact"/>
        <w:ind w:firstLine="480"/>
      </w:pPr>
      <w:r>
        <w:rPr>
          <w:rFonts w:ascii="宋体" w:hAnsi="宋体" w:eastAsia="宋体" w:cs="宋体"/>
          <w:color w:val="000000"/>
          <w:sz w:val="24"/>
        </w:rPr>
        <w:t>合同要求“提出并实现基于客室内装模块划分的多模态识别与分区设计技术路径”。结合当前平台能力，本研究将路径定义为五层：</w:t>
      </w:r>
    </w:p>
    <w:p w14:paraId="588C5893">
      <w:pPr>
        <w:pStyle w:val="143"/>
        <w:numPr>
          <w:ilvl w:val="0"/>
          <w:numId w:val="13"/>
        </w:numPr>
        <w:spacing w:before="0" w:after="0" w:line="480" w:lineRule="exact"/>
        <w:ind w:firstLine="0"/>
      </w:pPr>
      <w:r>
        <w:rPr>
          <w:rFonts w:ascii="宋体" w:hAnsi="宋体" w:eastAsia="宋体" w:cs="宋体"/>
          <w:color w:val="000000"/>
          <w:sz w:val="24"/>
        </w:rPr>
        <w:t>多源输入层：接收客室照片、效果图、平面图、局部截图、前后左右多视图、文本需求、车型参数和已有模块清单。</w:t>
      </w:r>
    </w:p>
    <w:p w14:paraId="7BE11D1F">
      <w:pPr>
        <w:pStyle w:val="143"/>
        <w:numPr>
          <w:ilvl w:val="0"/>
          <w:numId w:val="13"/>
        </w:numPr>
        <w:spacing w:before="0" w:after="0" w:line="480" w:lineRule="exact"/>
        <w:ind w:firstLine="0"/>
      </w:pPr>
      <w:r>
        <w:rPr>
          <w:rFonts w:ascii="宋体" w:hAnsi="宋体" w:eastAsia="宋体" w:cs="宋体"/>
          <w:color w:val="000000"/>
          <w:sz w:val="24"/>
        </w:rPr>
        <w:t>视觉识别层：使用检测、语义分割、实例分割或提示式分割产生候选类别、掩码、多边形、边界和置信度；在专用模型完成前由人工在环分区协议承担可运行入口。</w:t>
      </w:r>
    </w:p>
    <w:p w14:paraId="39D4017C">
      <w:pPr>
        <w:pStyle w:val="143"/>
        <w:numPr>
          <w:ilvl w:val="0"/>
          <w:numId w:val="13"/>
        </w:numPr>
        <w:spacing w:before="0" w:after="0" w:line="480" w:lineRule="exact"/>
        <w:ind w:firstLine="0"/>
      </w:pPr>
      <w:r>
        <w:rPr>
          <w:rFonts w:ascii="宋体" w:hAnsi="宋体" w:eastAsia="宋体" w:cs="宋体"/>
          <w:color w:val="000000"/>
          <w:sz w:val="24"/>
        </w:rPr>
        <w:t>语义融合层：将视觉候选与文本中的部件名称、功能、材质、色彩和修改指令对齐，映射到四级模块编号及区域编号。</w:t>
      </w:r>
    </w:p>
    <w:p w14:paraId="08B1BCCC">
      <w:pPr>
        <w:pStyle w:val="143"/>
        <w:numPr>
          <w:ilvl w:val="0"/>
          <w:numId w:val="13"/>
        </w:numPr>
        <w:spacing w:before="0" w:after="0" w:line="480" w:lineRule="exact"/>
        <w:ind w:firstLine="0"/>
      </w:pPr>
      <w:r>
        <w:rPr>
          <w:rFonts w:ascii="宋体" w:hAnsi="宋体" w:eastAsia="宋体" w:cs="宋体"/>
          <w:color w:val="000000"/>
          <w:sz w:val="24"/>
        </w:rPr>
        <w:t>人工复核层：设计人员确认类别、边界、遮挡关系和实例编号，系统保留模型原始输出、人工修订和最终标注三个版本。</w:t>
      </w:r>
    </w:p>
    <w:p w14:paraId="362EB678">
      <w:pPr>
        <w:pStyle w:val="143"/>
        <w:numPr>
          <w:ilvl w:val="0"/>
          <w:numId w:val="13"/>
        </w:numPr>
        <w:spacing w:before="0" w:after="0" w:line="480" w:lineRule="exact"/>
        <w:ind w:firstLine="0"/>
      </w:pPr>
      <w:r>
        <w:rPr>
          <w:rFonts w:ascii="宋体" w:hAnsi="宋体" w:eastAsia="宋体" w:cs="宋体"/>
          <w:color w:val="000000"/>
          <w:sz w:val="24"/>
        </w:rPr>
        <w:t>分区设计层：把已确认分区、原图、语义指令和结构化参数冻结为任务输入，调用局部重绘、编号分区、多图融合或其他工作流，结果进入对比、评价和资产化流程。</w:t>
      </w:r>
    </w:p>
    <w:p w14:paraId="2BDA5947">
      <w:pPr>
        <w:widowControl/>
        <w:spacing w:before="0" w:after="0" w:line="480" w:lineRule="exact"/>
        <w:ind w:firstLine="480"/>
      </w:pPr>
      <w:r>
        <w:rPr>
          <w:rFonts w:ascii="宋体" w:hAnsi="宋体" w:eastAsia="宋体" w:cs="宋体"/>
          <w:color w:val="000000"/>
          <w:sz w:val="24"/>
        </w:rPr>
        <w:t>该路径中的第 4—5 层及人工标注入口已由当前系统支持；自动视觉识别、四级模块自动映射和三版本候选标注存储仍需后续实现。自动结果不得直接触发正式生成或覆盖人工成果，应先进入复核状态。</w:t>
      </w:r>
    </w:p>
    <w:p w14:paraId="2450DBBC">
      <w:pPr>
        <w:pStyle w:val="4"/>
        <w:spacing w:line="480" w:lineRule="exact"/>
        <w:ind w:firstLine="0"/>
      </w:pPr>
      <w:r>
        <w:rPr>
          <w:rFonts w:ascii="KaiTi" w:hAnsi="KaiTi" w:eastAsia="楷体" w:cs="KaiTi"/>
          <w:b w:val="0"/>
          <w:color w:val="000000"/>
          <w:sz w:val="28"/>
        </w:rPr>
        <w:t>（八）识别数据集与评价设计</w:t>
      </w:r>
    </w:p>
    <w:p w14:paraId="04BE4B8D">
      <w:pPr>
        <w:widowControl/>
        <w:spacing w:before="0" w:after="0" w:line="480" w:lineRule="exact"/>
        <w:ind w:firstLine="480"/>
      </w:pPr>
      <w:r>
        <w:rPr>
          <w:rFonts w:ascii="宋体" w:hAnsi="宋体" w:eastAsia="宋体" w:cs="宋体"/>
          <w:color w:val="000000"/>
          <w:sz w:val="24"/>
        </w:rPr>
        <w:t>客室专用识别数据集应按车型、车厢、区域、视角、光照、遮挡、反射、分辨率和目标市场分层抽样，训练集、验证集与测试集在车辆或项目层面隔离，避免同一场景相邻帧跨集合泄漏。标注规范至少包括四级模块类别、实例编号、可见/遮挡状态、边界处理、镜面与窗外区域、小目标和不确定标记。</w:t>
      </w:r>
    </w:p>
    <w:p w14:paraId="49FAF827">
      <w:pPr>
        <w:widowControl/>
        <w:spacing w:before="0" w:after="0" w:line="480" w:lineRule="exact"/>
        <w:ind w:firstLine="480"/>
      </w:pPr>
      <w:r>
        <w:rPr>
          <w:rFonts w:ascii="宋体" w:hAnsi="宋体" w:eastAsia="宋体" w:cs="宋体"/>
          <w:color w:val="000000"/>
          <w:sz w:val="24"/>
        </w:rPr>
        <w:t>评价分为三组：算法指标使用 AP、IoU、mIoU、边界 F-score、漏检率和置信度校准；人机协同指标使用单图确认时间、边界修订量、类别修改率和一致性；业务指标使用分区设计任务成功率、局部编辑命中率、原结构保持率和方案被采纳率。只有在目标车型测试集和真实设计任务中同时达到约定阈值，自动识别适配器才能由“候选能力”转为“已验收能力”。</w:t>
      </w:r>
    </w:p>
    <w:p w14:paraId="2CE5B4E5">
      <w:pPr>
        <w:pStyle w:val="3"/>
        <w:spacing w:line="480" w:lineRule="exact"/>
        <w:ind w:firstLine="0"/>
      </w:pPr>
      <w:r>
        <w:rPr>
          <w:rFonts w:ascii="黑体" w:hAnsi="黑体" w:eastAsia="黑体" w:cs="黑体"/>
          <w:b/>
          <w:color w:val="000000"/>
          <w:sz w:val="28"/>
        </w:rPr>
        <w:t>七、快速设计系统构建</w:t>
      </w:r>
    </w:p>
    <w:p w14:paraId="0CE62B13">
      <w:pPr>
        <w:pStyle w:val="4"/>
        <w:spacing w:line="480" w:lineRule="exact"/>
        <w:ind w:firstLine="0"/>
      </w:pPr>
      <w:r>
        <w:rPr>
          <w:rFonts w:ascii="KaiTi" w:hAnsi="KaiTi" w:eastAsia="楷体" w:cs="KaiTi"/>
          <w:b w:val="0"/>
          <w:color w:val="000000"/>
          <w:sz w:val="28"/>
        </w:rPr>
        <w:t>（一）四类业务模式</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268"/>
        <w:gridCol w:w="2268"/>
        <w:gridCol w:w="2268"/>
        <w:gridCol w:w="2268"/>
      </w:tblGrid>
      <w:tr w14:paraId="0709453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268" w:type="dxa"/>
            <w:shd w:val="clear" w:color="auto" w:fill="F4F6F9"/>
            <w:tcMar>
              <w:top w:w="60" w:type="dxa"/>
              <w:left w:w="100" w:type="dxa"/>
              <w:bottom w:w="60" w:type="dxa"/>
              <w:right w:w="100" w:type="dxa"/>
            </w:tcMar>
            <w:vAlign w:val="center"/>
          </w:tcPr>
          <w:p w14:paraId="0C6C1404">
            <w:pPr>
              <w:spacing w:before="0" w:after="0" w:line="480" w:lineRule="exact"/>
              <w:ind w:firstLine="0"/>
              <w:jc w:val="left"/>
            </w:pPr>
            <w:r>
              <w:rPr>
                <w:rFonts w:ascii="宋体" w:hAnsi="宋体" w:eastAsia="宋体" w:cs="宋体"/>
                <w:b/>
                <w:color w:val="000000"/>
                <w:sz w:val="24"/>
              </w:rPr>
              <w:t>业务模式</w:t>
            </w:r>
          </w:p>
        </w:tc>
        <w:tc>
          <w:tcPr>
            <w:tcW w:w="2268" w:type="dxa"/>
            <w:shd w:val="clear" w:color="auto" w:fill="F4F6F9"/>
            <w:tcMar>
              <w:top w:w="60" w:type="dxa"/>
              <w:left w:w="100" w:type="dxa"/>
              <w:bottom w:w="60" w:type="dxa"/>
              <w:right w:w="100" w:type="dxa"/>
            </w:tcMar>
            <w:vAlign w:val="center"/>
          </w:tcPr>
          <w:p w14:paraId="05DA2F2F">
            <w:pPr>
              <w:spacing w:before="0" w:after="0" w:line="480" w:lineRule="exact"/>
              <w:ind w:firstLine="0"/>
              <w:jc w:val="left"/>
            </w:pPr>
            <w:r>
              <w:rPr>
                <w:rFonts w:ascii="宋体" w:hAnsi="宋体" w:eastAsia="宋体" w:cs="宋体"/>
                <w:b/>
                <w:color w:val="000000"/>
                <w:sz w:val="24"/>
              </w:rPr>
              <w:t>典型对象</w:t>
            </w:r>
          </w:p>
        </w:tc>
        <w:tc>
          <w:tcPr>
            <w:tcW w:w="2268" w:type="dxa"/>
            <w:shd w:val="clear" w:color="auto" w:fill="F4F6F9"/>
            <w:tcMar>
              <w:top w:w="60" w:type="dxa"/>
              <w:left w:w="100" w:type="dxa"/>
              <w:bottom w:w="60" w:type="dxa"/>
              <w:right w:w="100" w:type="dxa"/>
            </w:tcMar>
            <w:vAlign w:val="center"/>
          </w:tcPr>
          <w:p w14:paraId="04653BA2">
            <w:pPr>
              <w:spacing w:before="0" w:after="0" w:line="480" w:lineRule="exact"/>
              <w:ind w:firstLine="0"/>
              <w:jc w:val="left"/>
            </w:pPr>
            <w:r>
              <w:rPr>
                <w:rFonts w:ascii="宋体" w:hAnsi="宋体" w:eastAsia="宋体" w:cs="宋体"/>
                <w:b/>
                <w:color w:val="000000"/>
                <w:sz w:val="24"/>
              </w:rPr>
              <w:t>首屏能力</w:t>
            </w:r>
          </w:p>
        </w:tc>
        <w:tc>
          <w:tcPr>
            <w:tcW w:w="2268" w:type="dxa"/>
            <w:shd w:val="clear" w:color="auto" w:fill="F4F6F9"/>
            <w:tcMar>
              <w:top w:w="60" w:type="dxa"/>
              <w:left w:w="100" w:type="dxa"/>
              <w:bottom w:w="60" w:type="dxa"/>
              <w:right w:w="100" w:type="dxa"/>
            </w:tcMar>
            <w:vAlign w:val="center"/>
          </w:tcPr>
          <w:p w14:paraId="385B7578">
            <w:pPr>
              <w:spacing w:before="0" w:after="0" w:line="480" w:lineRule="exact"/>
              <w:ind w:firstLine="0"/>
              <w:jc w:val="left"/>
            </w:pPr>
            <w:r>
              <w:rPr>
                <w:rFonts w:ascii="宋体" w:hAnsi="宋体" w:eastAsia="宋体" w:cs="宋体"/>
                <w:b/>
                <w:color w:val="000000"/>
                <w:sz w:val="24"/>
              </w:rPr>
              <w:t>设计输出</w:t>
            </w:r>
          </w:p>
        </w:tc>
      </w:tr>
      <w:tr w14:paraId="51045C2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4111F554">
            <w:pPr>
              <w:spacing w:before="0" w:after="0" w:line="480" w:lineRule="exact"/>
              <w:ind w:firstLine="0"/>
              <w:jc w:val="left"/>
            </w:pPr>
            <w:r>
              <w:rPr>
                <w:rFonts w:ascii="宋体" w:hAnsi="宋体" w:eastAsia="宋体" w:cs="宋体"/>
                <w:color w:val="000000"/>
                <w:sz w:val="24"/>
              </w:rPr>
              <w:t>客室零部件生成</w:t>
            </w:r>
          </w:p>
        </w:tc>
        <w:tc>
          <w:tcPr>
            <w:tcW w:w="2268" w:type="dxa"/>
            <w:tcMar>
              <w:top w:w="60" w:type="dxa"/>
              <w:left w:w="100" w:type="dxa"/>
              <w:bottom w:w="60" w:type="dxa"/>
              <w:right w:w="100" w:type="dxa"/>
            </w:tcMar>
            <w:vAlign w:val="center"/>
          </w:tcPr>
          <w:p w14:paraId="40E8CA6D">
            <w:pPr>
              <w:spacing w:before="0" w:after="0" w:line="480" w:lineRule="exact"/>
              <w:ind w:firstLine="0"/>
              <w:jc w:val="left"/>
            </w:pPr>
            <w:r>
              <w:rPr>
                <w:rFonts w:ascii="宋体" w:hAnsi="宋体" w:eastAsia="宋体" w:cs="宋体"/>
                <w:color w:val="000000"/>
                <w:sz w:val="24"/>
              </w:rPr>
              <w:t>座椅、桌板、行李架等</w:t>
            </w:r>
          </w:p>
        </w:tc>
        <w:tc>
          <w:tcPr>
            <w:tcW w:w="2268" w:type="dxa"/>
            <w:tcMar>
              <w:top w:w="60" w:type="dxa"/>
              <w:left w:w="100" w:type="dxa"/>
              <w:bottom w:w="60" w:type="dxa"/>
              <w:right w:w="100" w:type="dxa"/>
            </w:tcMar>
            <w:vAlign w:val="center"/>
          </w:tcPr>
          <w:p w14:paraId="43272F26">
            <w:pPr>
              <w:spacing w:before="0" w:after="0" w:line="480" w:lineRule="exact"/>
              <w:ind w:firstLine="0"/>
              <w:jc w:val="left"/>
            </w:pPr>
            <w:r>
              <w:rPr>
                <w:rFonts w:ascii="宋体" w:hAnsi="宋体" w:eastAsia="宋体" w:cs="宋体"/>
                <w:color w:val="000000"/>
                <w:sz w:val="24"/>
              </w:rPr>
              <w:t>文生图、局部重绘、标记修改、多图融合、多角度、三维、放大、理解</w:t>
            </w:r>
          </w:p>
        </w:tc>
        <w:tc>
          <w:tcPr>
            <w:tcW w:w="2268" w:type="dxa"/>
            <w:tcMar>
              <w:top w:w="60" w:type="dxa"/>
              <w:left w:w="100" w:type="dxa"/>
              <w:bottom w:w="60" w:type="dxa"/>
              <w:right w:w="100" w:type="dxa"/>
            </w:tcMar>
            <w:vAlign w:val="center"/>
          </w:tcPr>
          <w:p w14:paraId="4145FBE1">
            <w:pPr>
              <w:spacing w:before="0" w:after="0" w:line="480" w:lineRule="exact"/>
              <w:ind w:firstLine="0"/>
              <w:jc w:val="left"/>
            </w:pPr>
            <w:r>
              <w:rPr>
                <w:rFonts w:ascii="宋体" w:hAnsi="宋体" w:eastAsia="宋体" w:cs="宋体"/>
                <w:color w:val="000000"/>
                <w:sz w:val="24"/>
              </w:rPr>
              <w:t>图片、文本、三维模型</w:t>
            </w:r>
          </w:p>
        </w:tc>
      </w:tr>
      <w:tr w14:paraId="4CC42EB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2876E89B">
            <w:pPr>
              <w:spacing w:before="0" w:after="0" w:line="480" w:lineRule="exact"/>
              <w:ind w:firstLine="0"/>
              <w:jc w:val="left"/>
            </w:pPr>
            <w:r>
              <w:rPr>
                <w:rFonts w:ascii="宋体" w:hAnsi="宋体" w:eastAsia="宋体" w:cs="宋体"/>
                <w:color w:val="000000"/>
                <w:sz w:val="24"/>
              </w:rPr>
              <w:t>CMF 生成</w:t>
            </w:r>
          </w:p>
        </w:tc>
        <w:tc>
          <w:tcPr>
            <w:tcW w:w="2268" w:type="dxa"/>
            <w:tcMar>
              <w:top w:w="60" w:type="dxa"/>
              <w:left w:w="100" w:type="dxa"/>
              <w:bottom w:w="60" w:type="dxa"/>
              <w:right w:w="100" w:type="dxa"/>
            </w:tcMar>
            <w:vAlign w:val="center"/>
          </w:tcPr>
          <w:p w14:paraId="243B6BBA">
            <w:pPr>
              <w:spacing w:before="0" w:after="0" w:line="480" w:lineRule="exact"/>
              <w:ind w:firstLine="0"/>
              <w:jc w:val="left"/>
            </w:pPr>
            <w:r>
              <w:rPr>
                <w:rFonts w:ascii="宋体" w:hAnsi="宋体" w:eastAsia="宋体" w:cs="宋体"/>
                <w:color w:val="000000"/>
                <w:sz w:val="24"/>
              </w:rPr>
              <w:t>颜色、材料、纹理和表面图案</w:t>
            </w:r>
          </w:p>
        </w:tc>
        <w:tc>
          <w:tcPr>
            <w:tcW w:w="2268" w:type="dxa"/>
            <w:tcMar>
              <w:top w:w="60" w:type="dxa"/>
              <w:left w:w="100" w:type="dxa"/>
              <w:bottom w:w="60" w:type="dxa"/>
              <w:right w:w="100" w:type="dxa"/>
            </w:tcMar>
            <w:vAlign w:val="center"/>
          </w:tcPr>
          <w:p w14:paraId="17CC6842">
            <w:pPr>
              <w:spacing w:before="0" w:after="0" w:line="480" w:lineRule="exact"/>
              <w:ind w:firstLine="0"/>
              <w:jc w:val="left"/>
            </w:pPr>
            <w:r>
              <w:rPr>
                <w:rFonts w:ascii="宋体" w:hAnsi="宋体" w:eastAsia="宋体" w:cs="宋体"/>
                <w:color w:val="000000"/>
                <w:sz w:val="24"/>
              </w:rPr>
              <w:t>文生图、局部重绘、多图融合、放大、理解、提示词模板</w:t>
            </w:r>
          </w:p>
        </w:tc>
        <w:tc>
          <w:tcPr>
            <w:tcW w:w="2268" w:type="dxa"/>
            <w:tcMar>
              <w:top w:w="60" w:type="dxa"/>
              <w:left w:w="100" w:type="dxa"/>
              <w:bottom w:w="60" w:type="dxa"/>
              <w:right w:w="100" w:type="dxa"/>
            </w:tcMar>
            <w:vAlign w:val="center"/>
          </w:tcPr>
          <w:p w14:paraId="045AD497">
            <w:pPr>
              <w:spacing w:before="0" w:after="0" w:line="480" w:lineRule="exact"/>
              <w:ind w:firstLine="0"/>
              <w:jc w:val="left"/>
            </w:pPr>
            <w:r>
              <w:rPr>
                <w:rFonts w:ascii="宋体" w:hAnsi="宋体" w:eastAsia="宋体" w:cs="宋体"/>
                <w:color w:val="000000"/>
                <w:sz w:val="24"/>
              </w:rPr>
              <w:t>纹样图、材质方案、说明文本</w:t>
            </w:r>
          </w:p>
        </w:tc>
      </w:tr>
      <w:tr w14:paraId="2FDF4BA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18ED1EAF">
            <w:pPr>
              <w:spacing w:before="0" w:after="0" w:line="480" w:lineRule="exact"/>
              <w:ind w:firstLine="0"/>
              <w:jc w:val="left"/>
            </w:pPr>
            <w:r>
              <w:rPr>
                <w:rFonts w:ascii="宋体" w:hAnsi="宋体" w:eastAsia="宋体" w:cs="宋体"/>
                <w:color w:val="000000"/>
                <w:sz w:val="24"/>
              </w:rPr>
              <w:t>客室效果生成</w:t>
            </w:r>
          </w:p>
        </w:tc>
        <w:tc>
          <w:tcPr>
            <w:tcW w:w="2268" w:type="dxa"/>
            <w:tcMar>
              <w:top w:w="60" w:type="dxa"/>
              <w:left w:w="100" w:type="dxa"/>
              <w:bottom w:w="60" w:type="dxa"/>
              <w:right w:w="100" w:type="dxa"/>
            </w:tcMar>
            <w:vAlign w:val="center"/>
          </w:tcPr>
          <w:p w14:paraId="11DE7815">
            <w:pPr>
              <w:spacing w:before="0" w:after="0" w:line="480" w:lineRule="exact"/>
              <w:ind w:firstLine="0"/>
              <w:jc w:val="left"/>
            </w:pPr>
            <w:r>
              <w:rPr>
                <w:rFonts w:ascii="宋体" w:hAnsi="宋体" w:eastAsia="宋体" w:cs="宋体"/>
                <w:color w:val="000000"/>
                <w:sz w:val="24"/>
              </w:rPr>
              <w:t>整体空间、环境、平面图与材料组合</w:t>
            </w:r>
          </w:p>
        </w:tc>
        <w:tc>
          <w:tcPr>
            <w:tcW w:w="2268" w:type="dxa"/>
            <w:tcMar>
              <w:top w:w="60" w:type="dxa"/>
              <w:left w:w="100" w:type="dxa"/>
              <w:bottom w:w="60" w:type="dxa"/>
              <w:right w:w="100" w:type="dxa"/>
            </w:tcMar>
            <w:vAlign w:val="center"/>
          </w:tcPr>
          <w:p w14:paraId="7DF6E9BE">
            <w:pPr>
              <w:spacing w:before="0" w:after="0" w:line="480" w:lineRule="exact"/>
              <w:ind w:firstLine="0"/>
              <w:jc w:val="left"/>
            </w:pPr>
            <w:r>
              <w:rPr>
                <w:rFonts w:ascii="宋体" w:hAnsi="宋体" w:eastAsia="宋体" w:cs="宋体"/>
                <w:color w:val="000000"/>
                <w:sz w:val="24"/>
              </w:rPr>
              <w:t>文生图、标记生成、局部重绘、部件/材质融合、平面图填色、环境更改、放大、理解</w:t>
            </w:r>
          </w:p>
        </w:tc>
        <w:tc>
          <w:tcPr>
            <w:tcW w:w="2268" w:type="dxa"/>
            <w:tcMar>
              <w:top w:w="60" w:type="dxa"/>
              <w:left w:w="100" w:type="dxa"/>
              <w:bottom w:w="60" w:type="dxa"/>
              <w:right w:w="100" w:type="dxa"/>
            </w:tcMar>
            <w:vAlign w:val="center"/>
          </w:tcPr>
          <w:p w14:paraId="1A911BD4">
            <w:pPr>
              <w:spacing w:before="0" w:after="0" w:line="480" w:lineRule="exact"/>
              <w:ind w:firstLine="0"/>
              <w:jc w:val="left"/>
            </w:pPr>
            <w:r>
              <w:rPr>
                <w:rFonts w:ascii="宋体" w:hAnsi="宋体" w:eastAsia="宋体" w:cs="宋体"/>
                <w:color w:val="000000"/>
                <w:sz w:val="24"/>
              </w:rPr>
              <w:t>效果图、对比图、文本说明</w:t>
            </w:r>
          </w:p>
        </w:tc>
      </w:tr>
      <w:tr w14:paraId="5AED6CC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3148A62C">
            <w:pPr>
              <w:spacing w:before="0" w:after="0" w:line="480" w:lineRule="exact"/>
              <w:ind w:firstLine="0"/>
              <w:jc w:val="left"/>
            </w:pPr>
            <w:r>
              <w:rPr>
                <w:rFonts w:ascii="宋体" w:hAnsi="宋体" w:eastAsia="宋体" w:cs="宋体"/>
                <w:color w:val="000000"/>
                <w:sz w:val="24"/>
              </w:rPr>
              <w:t>报告生成</w:t>
            </w:r>
          </w:p>
        </w:tc>
        <w:tc>
          <w:tcPr>
            <w:tcW w:w="2268" w:type="dxa"/>
            <w:tcMar>
              <w:top w:w="60" w:type="dxa"/>
              <w:left w:w="100" w:type="dxa"/>
              <w:bottom w:w="60" w:type="dxa"/>
              <w:right w:w="100" w:type="dxa"/>
            </w:tcMar>
            <w:vAlign w:val="center"/>
          </w:tcPr>
          <w:p w14:paraId="41C323D5">
            <w:pPr>
              <w:spacing w:before="0" w:after="0" w:line="480" w:lineRule="exact"/>
              <w:ind w:firstLine="0"/>
              <w:jc w:val="left"/>
            </w:pPr>
            <w:r>
              <w:rPr>
                <w:rFonts w:ascii="宋体" w:hAnsi="宋体" w:eastAsia="宋体" w:cs="宋体"/>
                <w:color w:val="000000"/>
                <w:sz w:val="24"/>
              </w:rPr>
              <w:t>项目文字和图片资产</w:t>
            </w:r>
          </w:p>
        </w:tc>
        <w:tc>
          <w:tcPr>
            <w:tcW w:w="2268" w:type="dxa"/>
            <w:tcMar>
              <w:top w:w="60" w:type="dxa"/>
              <w:left w:w="100" w:type="dxa"/>
              <w:bottom w:w="60" w:type="dxa"/>
              <w:right w:w="100" w:type="dxa"/>
            </w:tcMar>
            <w:vAlign w:val="center"/>
          </w:tcPr>
          <w:p w14:paraId="103DEF4F">
            <w:pPr>
              <w:spacing w:before="0" w:after="0" w:line="480" w:lineRule="exact"/>
              <w:ind w:firstLine="0"/>
              <w:jc w:val="left"/>
            </w:pPr>
            <w:r>
              <w:rPr>
                <w:rFonts w:ascii="宋体" w:hAnsi="宋体" w:eastAsia="宋体" w:cs="宋体"/>
                <w:color w:val="000000"/>
                <w:sz w:val="24"/>
              </w:rPr>
              <w:t>报告类型、格式、标题、摘要、章节和图片编排</w:t>
            </w:r>
          </w:p>
        </w:tc>
        <w:tc>
          <w:tcPr>
            <w:tcW w:w="2268" w:type="dxa"/>
            <w:tcMar>
              <w:top w:w="60" w:type="dxa"/>
              <w:left w:w="100" w:type="dxa"/>
              <w:bottom w:w="60" w:type="dxa"/>
              <w:right w:w="100" w:type="dxa"/>
            </w:tcMar>
            <w:vAlign w:val="center"/>
          </w:tcPr>
          <w:p w14:paraId="2D511B88">
            <w:pPr>
              <w:spacing w:before="0" w:after="0" w:line="480" w:lineRule="exact"/>
              <w:ind w:firstLine="0"/>
              <w:jc w:val="left"/>
            </w:pPr>
            <w:r>
              <w:rPr>
                <w:rFonts w:ascii="宋体" w:hAnsi="宋体" w:eastAsia="宋体" w:cs="宋体"/>
                <w:color w:val="000000"/>
                <w:sz w:val="24"/>
              </w:rPr>
              <w:t>DOCX、PPTX、Markdown</w:t>
            </w:r>
          </w:p>
        </w:tc>
      </w:tr>
    </w:tbl>
    <w:p w14:paraId="05008D62">
      <w:pPr>
        <w:spacing w:before="0" w:after="0" w:line="480" w:lineRule="exact"/>
        <w:ind w:firstLine="0"/>
      </w:pPr>
    </w:p>
    <w:p w14:paraId="72B6CC17">
      <w:pPr>
        <w:widowControl/>
        <w:spacing w:before="0" w:after="0" w:line="480" w:lineRule="exact"/>
        <w:ind w:firstLine="480"/>
      </w:pPr>
      <w:r>
        <w:rPr>
          <w:rFonts w:ascii="宋体" w:hAnsi="宋体" w:eastAsia="宋体" w:cs="宋体"/>
          <w:color w:val="000000"/>
          <w:sz w:val="24"/>
        </w:rPr>
        <w:t>业务模式只对后端已发布且当前用户可见的能力进行筛选、排序和语义包装，不另建静态数据旁路。某项能力缺失真实契约或适配器时，界面必须提示不可用。</w:t>
      </w:r>
    </w:p>
    <w:p w14:paraId="56FED2E5">
      <w:pPr>
        <w:pStyle w:val="4"/>
        <w:spacing w:line="480" w:lineRule="exact"/>
        <w:ind w:firstLine="0"/>
      </w:pPr>
      <w:r>
        <w:rPr>
          <w:rFonts w:ascii="KaiTi" w:hAnsi="KaiTi" w:eastAsia="楷体" w:cs="KaiTi"/>
          <w:b w:val="0"/>
          <w:color w:val="000000"/>
          <w:sz w:val="28"/>
        </w:rPr>
        <w:t>（二）统一输入器与媒体槽位</w:t>
      </w:r>
    </w:p>
    <w:p w14:paraId="53E3141D">
      <w:pPr>
        <w:widowControl/>
        <w:spacing w:before="0" w:after="0" w:line="480" w:lineRule="exact"/>
        <w:ind w:firstLine="480"/>
      </w:pPr>
      <w:r>
        <w:rPr>
          <w:rFonts w:ascii="宋体" w:hAnsi="宋体" w:eastAsia="宋体" w:cs="宋体"/>
          <w:color w:val="000000"/>
          <w:sz w:val="24"/>
        </w:rPr>
        <w:t>统一输入器按能力 Schema 动态呈现文本、数值、选项和媒体槽位。需要图片的工作流在编辑框上方显示有序托盘，本地文件先登记为项目资产；用户也可从资产中心的多级目录与收藏视图选择。固定需要 N 张图片时，少于 N 张阻止提交，超过 N 张只接受原选择顺序中的前 N 张并提示。三维生成明确要求前、左、后、右四视图，多角度生成只消费一张来源图。</w:t>
      </w:r>
    </w:p>
    <w:p w14:paraId="062A3745">
      <w:pPr>
        <w:widowControl/>
        <w:spacing w:before="0" w:after="0" w:line="480" w:lineRule="exact"/>
        <w:ind w:firstLine="480"/>
      </w:pPr>
      <w:r>
        <w:rPr>
          <w:rFonts w:ascii="宋体" w:hAnsi="宋体" w:eastAsia="宋体" w:cs="宋体"/>
          <w:color w:val="000000"/>
          <w:sz w:val="24"/>
        </w:rPr>
        <w:t>每个应用的参数与输入槽位按用户、项目、设计会话和应用持久保存；恢复时后端重新校验资产是否仍存在、已入库、属于当前项目且类型兼容，避免把浏览器缓存当作业务真值。</w:t>
      </w:r>
    </w:p>
    <w:p w14:paraId="3CE70BA3">
      <w:pPr>
        <w:pStyle w:val="4"/>
        <w:spacing w:line="480" w:lineRule="exact"/>
        <w:ind w:firstLine="0"/>
      </w:pPr>
      <w:r>
        <w:rPr>
          <w:rFonts w:ascii="KaiTi" w:hAnsi="KaiTi" w:eastAsia="楷体" w:cs="KaiTi"/>
          <w:b w:val="0"/>
          <w:color w:val="000000"/>
          <w:sz w:val="28"/>
        </w:rPr>
        <w:t>（三）多轮设计会话</w:t>
      </w:r>
    </w:p>
    <w:p w14:paraId="111EF085">
      <w:pPr>
        <w:widowControl/>
        <w:spacing w:before="0" w:after="0" w:line="480" w:lineRule="exact"/>
        <w:ind w:firstLine="480"/>
        <w:jc w:val="left"/>
      </w:pPr>
      <w:r>
        <w:rPr>
          <w:rFonts w:ascii="宋体" w:hAnsi="宋体" w:eastAsia="宋体" w:cs="宋体"/>
          <w:color w:val="000000"/>
          <w:sz w:val="24"/>
        </w:rPr>
        <w:t xml:space="preserve">一个设计会话可按轮次调用不同应用。任务创建时冻结 </w:t>
      </w:r>
      <w:r>
        <w:rPr>
          <w:rFonts w:ascii="宋体" w:hAnsi="宋体" w:eastAsia="宋体" w:cs="宋体"/>
          <w:color w:val="000000"/>
          <w:sz w:val="24"/>
          <w:shd w:val="clear" w:fill="EDF1F5"/>
        </w:rPr>
        <w:t>app_key</w:t>
      </w:r>
      <w:r>
        <w:rPr>
          <w:rFonts w:ascii="宋体" w:hAnsi="宋体" w:eastAsia="宋体" w:cs="宋体"/>
          <w:color w:val="000000"/>
          <w:sz w:val="24"/>
        </w:rPr>
        <w:t>、</w:t>
      </w:r>
      <w:r>
        <w:rPr>
          <w:rFonts w:ascii="宋体" w:hAnsi="宋体" w:eastAsia="宋体" w:cs="宋体"/>
          <w:color w:val="000000"/>
          <w:sz w:val="24"/>
          <w:shd w:val="clear" w:fill="EDF1F5"/>
        </w:rPr>
        <w:t>design_mode</w:t>
      </w:r>
      <w:r>
        <w:rPr>
          <w:rFonts w:ascii="宋体" w:hAnsi="宋体" w:eastAsia="宋体" w:cs="宋体"/>
          <w:color w:val="000000"/>
          <w:sz w:val="24"/>
        </w:rPr>
        <w:t xml:space="preserve">、参数、有序资产、分区/遮罩快照和工作流版本。历史轮次允许修改业务文本并以原参数和输入创建新轮次，原轮次保持不可变。同一会话使用事务级 advisory lock 保证只能存在一个 </w:t>
      </w:r>
      <w:r>
        <w:rPr>
          <w:rFonts w:ascii="宋体" w:hAnsi="宋体" w:eastAsia="宋体" w:cs="宋体"/>
          <w:color w:val="000000"/>
          <w:sz w:val="24"/>
          <w:shd w:val="clear" w:fill="EDF1F5"/>
        </w:rPr>
        <w:t>queued</w:t>
      </w:r>
      <w:r>
        <w:rPr>
          <w:rFonts w:ascii="宋体" w:hAnsi="宋体" w:eastAsia="宋体" w:cs="宋体"/>
          <w:color w:val="000000"/>
          <w:sz w:val="24"/>
        </w:rPr>
        <w:t>、</w:t>
      </w:r>
      <w:r>
        <w:rPr>
          <w:rFonts w:ascii="宋体" w:hAnsi="宋体" w:eastAsia="宋体" w:cs="宋体"/>
          <w:color w:val="000000"/>
          <w:sz w:val="24"/>
          <w:shd w:val="clear" w:fill="EDF1F5"/>
        </w:rPr>
        <w:t>running</w:t>
      </w:r>
      <w:r>
        <w:rPr>
          <w:rFonts w:ascii="宋体" w:hAnsi="宋体" w:eastAsia="宋体" w:cs="宋体"/>
          <w:color w:val="000000"/>
          <w:sz w:val="24"/>
        </w:rPr>
        <w:t xml:space="preserve"> 或 </w:t>
      </w:r>
      <w:r>
        <w:rPr>
          <w:rFonts w:ascii="宋体" w:hAnsi="宋体" w:eastAsia="宋体" w:cs="宋体"/>
          <w:color w:val="000000"/>
          <w:sz w:val="24"/>
          <w:shd w:val="clear" w:fill="EDF1F5"/>
        </w:rPr>
        <w:t>cancelling</w:t>
      </w:r>
      <w:r>
        <w:rPr>
          <w:rFonts w:ascii="宋体" w:hAnsi="宋体" w:eastAsia="宋体" w:cs="宋体"/>
          <w:color w:val="000000"/>
          <w:sz w:val="24"/>
        </w:rPr>
        <w:t xml:space="preserve"> 任务，不同会话可以并行。</w:t>
      </w:r>
    </w:p>
    <w:p w14:paraId="6343C097">
      <w:pPr>
        <w:pStyle w:val="4"/>
        <w:spacing w:line="480" w:lineRule="exact"/>
        <w:ind w:firstLine="0"/>
      </w:pPr>
      <w:r>
        <w:rPr>
          <w:rFonts w:ascii="KaiTi" w:hAnsi="KaiTi" w:eastAsia="楷体" w:cs="KaiTi"/>
          <w:b w:val="0"/>
          <w:color w:val="000000"/>
          <w:sz w:val="28"/>
        </w:rPr>
        <w:t>（四）结果呈现、暂存与深化</w:t>
      </w:r>
    </w:p>
    <w:p w14:paraId="11663864">
      <w:pPr>
        <w:widowControl/>
        <w:spacing w:before="0" w:after="0" w:line="480" w:lineRule="exact"/>
        <w:ind w:firstLine="480"/>
      </w:pPr>
      <w:r>
        <w:rPr>
          <w:rFonts w:ascii="宋体" w:hAnsi="宋体" w:eastAsia="宋体" w:cs="宋体"/>
          <w:color w:val="000000"/>
          <w:sz w:val="24"/>
        </w:rPr>
        <w:t>图片结果按 2/3/4+ 自适应网格展示，可全屏连续查看、缩放和拖动；文本按 Markdown 阅读和复制；GLB、GLTF、OBJ、FBX、STL 和 PLY 交给共享 Three.js 查看器。带遮罩或分区输入的任务可左右滑动比较标记前原图与结果。</w:t>
      </w:r>
    </w:p>
    <w:p w14:paraId="06782BED">
      <w:pPr>
        <w:widowControl/>
        <w:spacing w:before="0" w:after="0" w:line="480" w:lineRule="exact"/>
        <w:ind w:firstLine="480"/>
      </w:pPr>
      <w:r>
        <w:rPr>
          <w:rFonts w:ascii="宋体" w:hAnsi="宋体" w:eastAsia="宋体" w:cs="宋体"/>
          <w:color w:val="000000"/>
          <w:sz w:val="24"/>
        </w:rPr>
        <w:t>外部输出先作为任务暂存结果存在，不自动进入资产中心。用户执行“加入资产”时可选择当前项目普通目录；执行“深化设计”时，系统先确保结果已登记为项目资产，再填入同一设计会话的目标能力输入位。该显式确认机制防止算法试验结果污染正式资产库。</w:t>
      </w:r>
    </w:p>
    <w:p w14:paraId="0FA5A0F6">
      <w:pPr>
        <w:pStyle w:val="4"/>
        <w:spacing w:line="480" w:lineRule="exact"/>
        <w:ind w:firstLine="0"/>
      </w:pPr>
      <w:r>
        <w:rPr>
          <w:rFonts w:ascii="KaiTi" w:hAnsi="KaiTi" w:eastAsia="楷体" w:cs="KaiTi"/>
          <w:b w:val="0"/>
          <w:color w:val="000000"/>
          <w:sz w:val="28"/>
        </w:rPr>
        <w:t>（五）提示词模板</w:t>
      </w:r>
    </w:p>
    <w:p w14:paraId="2F03F373">
      <w:pPr>
        <w:widowControl/>
        <w:spacing w:before="0" w:after="0" w:line="480" w:lineRule="exact"/>
        <w:ind w:firstLine="480"/>
      </w:pPr>
      <w:r>
        <w:rPr>
          <w:rFonts w:ascii="宋体" w:hAnsi="宋体" w:eastAsia="宋体" w:cs="宋体"/>
          <w:color w:val="000000"/>
          <w:sz w:val="24"/>
        </w:rPr>
        <w:t>CMF、客室零部件和客室效果模式的提示词模板保存在 PostgreSQL，按一级分类和二级选项组合。普通用户只读并将选择结果填入输入框；具备应用写权限的管理员可维护分类、选项和顺序。已选项以可逐项删除的标签显示。环境更改只展示光环境和窗外环境相关分类，避免跨场景模板混用。</w:t>
      </w:r>
    </w:p>
    <w:p w14:paraId="4494DBCC">
      <w:pPr>
        <w:pStyle w:val="4"/>
        <w:spacing w:line="480" w:lineRule="exact"/>
        <w:ind w:firstLine="0"/>
      </w:pPr>
      <w:r>
        <w:rPr>
          <w:rFonts w:ascii="KaiTi" w:hAnsi="KaiTi" w:eastAsia="楷体" w:cs="KaiTi"/>
          <w:b w:val="0"/>
          <w:color w:val="000000"/>
          <w:sz w:val="28"/>
        </w:rPr>
        <w:t>（六）参数化、规则化与约束检查方法</w:t>
      </w:r>
    </w:p>
    <w:p w14:paraId="3CA53427">
      <w:pPr>
        <w:widowControl/>
        <w:spacing w:before="0" w:after="0" w:line="480" w:lineRule="exact"/>
        <w:ind w:firstLine="480"/>
      </w:pPr>
      <w:r>
        <w:rPr>
          <w:rFonts w:ascii="宋体" w:hAnsi="宋体" w:eastAsia="宋体" w:cs="宋体"/>
          <w:color w:val="000000"/>
          <w:sz w:val="24"/>
        </w:rPr>
        <w:t>参数化快速配置把内装模块的尺寸、位置、材质、颜色、纹理、表面工艺、接口和适用范围转化为具有类型、单位、范围、枚举和条件依赖的变量。当前平台的工作流参数 Schema、媒体槽位、提示词模板和任务参数快照已经提供参数化生成基础，但生成参数主要服务外部工作流，尚未形成面向工程模块的独立参数库。</w:t>
      </w:r>
    </w:p>
    <w:p w14:paraId="7B1D4066">
      <w:pPr>
        <w:widowControl/>
        <w:spacing w:before="0" w:after="0" w:line="480" w:lineRule="exact"/>
        <w:ind w:firstLine="480"/>
      </w:pPr>
      <w:r>
        <w:rPr>
          <w:rFonts w:ascii="宋体" w:hAnsi="宋体" w:eastAsia="宋体" w:cs="宋体"/>
          <w:color w:val="000000"/>
          <w:sz w:val="24"/>
        </w:rPr>
        <w:t>后续规则与约束体系建议分为三层：</w:t>
      </w:r>
    </w:p>
    <w:p w14:paraId="40E02183">
      <w:pPr>
        <w:pStyle w:val="143"/>
        <w:numPr>
          <w:ilvl w:val="0"/>
          <w:numId w:val="8"/>
        </w:numPr>
        <w:spacing w:before="0" w:after="0" w:line="480" w:lineRule="exact"/>
        <w:ind w:firstLine="0"/>
      </w:pPr>
      <w:r>
        <w:rPr>
          <w:rFonts w:ascii="宋体" w:hAnsi="宋体" w:eastAsia="宋体" w:cs="宋体"/>
          <w:color w:val="000000"/>
          <w:sz w:val="24"/>
        </w:rPr>
        <w:t>硬约束：车辆边界、通道净宽、接口尺寸、安装位置、干涉、公差、防火材料等级及无障碍要求。硬约束不满足时阻止方案进入正式评审。</w:t>
      </w:r>
    </w:p>
    <w:p w14:paraId="6B4E3821">
      <w:pPr>
        <w:pStyle w:val="143"/>
        <w:numPr>
          <w:ilvl w:val="0"/>
          <w:numId w:val="8"/>
        </w:numPr>
        <w:spacing w:before="0" w:after="0" w:line="480" w:lineRule="exact"/>
        <w:ind w:firstLine="0"/>
      </w:pPr>
      <w:r>
        <w:rPr>
          <w:rFonts w:ascii="宋体" w:hAnsi="宋体" w:eastAsia="宋体" w:cs="宋体"/>
          <w:color w:val="000000"/>
          <w:sz w:val="24"/>
        </w:rPr>
        <w:t>条件规则：车型、目标市场、区域、材料、供应或维护条件触发的选配与兼容规则。命中后给出替代模块或参数范围。</w:t>
      </w:r>
    </w:p>
    <w:p w14:paraId="1C0A9A10">
      <w:pPr>
        <w:pStyle w:val="143"/>
        <w:numPr>
          <w:ilvl w:val="0"/>
          <w:numId w:val="8"/>
        </w:numPr>
        <w:spacing w:before="0" w:after="0" w:line="480" w:lineRule="exact"/>
        <w:ind w:firstLine="0"/>
      </w:pPr>
      <w:r>
        <w:rPr>
          <w:rFonts w:ascii="宋体" w:hAnsi="宋体" w:eastAsia="宋体" w:cs="宋体"/>
          <w:color w:val="000000"/>
          <w:sz w:val="24"/>
        </w:rPr>
        <w:t>软目标：美观性、独特性、色彩协调、材料统一、舒适性、可维护性、成本和复用率。软目标进入方案评分，不直接冒充法规结论。</w:t>
      </w:r>
    </w:p>
    <w:p w14:paraId="6457B45B">
      <w:pPr>
        <w:widowControl/>
        <w:spacing w:before="0" w:after="0" w:line="480" w:lineRule="exact"/>
        <w:ind w:firstLine="480"/>
      </w:pPr>
      <w:r>
        <w:rPr>
          <w:rFonts w:ascii="宋体" w:hAnsi="宋体" w:eastAsia="宋体" w:cs="宋体"/>
          <w:color w:val="000000"/>
          <w:sz w:val="24"/>
        </w:rPr>
        <w:t>每次检查应冻结规则版本、输入参数、命中项、严重级别、处理意见和操作者。规则引擎不能绕过项目权限，也不能只在浏览器中执行；正式校核应由后端服务完成并写入任务或评价记录。</w:t>
      </w:r>
    </w:p>
    <w:p w14:paraId="532DEFA2">
      <w:pPr>
        <w:pStyle w:val="4"/>
        <w:spacing w:line="480" w:lineRule="exact"/>
        <w:ind w:firstLine="0"/>
      </w:pPr>
      <w:r>
        <w:rPr>
          <w:rFonts w:ascii="KaiTi" w:hAnsi="KaiTi" w:eastAsia="楷体" w:cs="KaiTi"/>
          <w:b w:val="0"/>
          <w:color w:val="000000"/>
          <w:sz w:val="28"/>
        </w:rPr>
        <w:t>（七）跨区域优化设计方法</w:t>
      </w:r>
    </w:p>
    <w:p w14:paraId="08AA2DF7">
      <w:pPr>
        <w:widowControl/>
        <w:spacing w:before="0" w:after="0" w:line="480" w:lineRule="exact"/>
        <w:ind w:firstLine="480"/>
      </w:pPr>
      <w:r>
        <w:rPr>
          <w:rFonts w:ascii="宋体" w:hAnsi="宋体" w:eastAsia="宋体" w:cs="宋体"/>
          <w:color w:val="000000"/>
          <w:sz w:val="24"/>
        </w:rPr>
        <w:t>跨区域优化以侧墙、顶部、地板、端墙、座椅和车门周边区域为节点，以物理连接、视觉连续、功能依赖、维护空间和乘客行为关系为边，形成区域依赖图。优化流程包括：冻结车辆与法规硬约束；为各区域生成或选择候选模块；检查相邻区域接口、间隙、材质过渡和色彩连续；计算功能、审美、制造、运维、成本和平台复用等软目标；产生 Pareto 候选集；由设计、工程和项目人员联合评审后固化基线。</w:t>
      </w:r>
    </w:p>
    <w:p w14:paraId="153B6583">
      <w:pPr>
        <w:widowControl/>
        <w:spacing w:before="0" w:after="0" w:line="480" w:lineRule="exact"/>
        <w:ind w:firstLine="480"/>
      </w:pPr>
      <w:r>
        <w:rPr>
          <w:rFonts w:ascii="宋体" w:hAnsi="宋体" w:eastAsia="宋体" w:cs="宋体"/>
          <w:color w:val="000000"/>
          <w:sz w:val="24"/>
        </w:rPr>
        <w:t>可采用加权评分、层次分析、约束满足或多目标进化算法，但权重、归一化方法、约束阈值和人工决策必须版本化。图像相似度只能评价外观接近程度，不能替代尺寸、接口、强度、防火或可制造性校核。当前代码尚无专用跨区域优化器，本节为后续开发的算法和数据边界。</w:t>
      </w:r>
    </w:p>
    <w:p w14:paraId="5A49E2F2">
      <w:pPr>
        <w:pStyle w:val="4"/>
        <w:spacing w:line="480" w:lineRule="exact"/>
        <w:ind w:firstLine="0"/>
      </w:pPr>
      <w:r>
        <w:rPr>
          <w:rFonts w:ascii="KaiTi" w:hAnsi="KaiTi" w:eastAsia="楷体" w:cs="KaiTi"/>
          <w:b w:val="0"/>
          <w:color w:val="000000"/>
          <w:sz w:val="28"/>
        </w:rPr>
        <w:t>（八）方案检索、评价与快速闭环</w:t>
      </w:r>
    </w:p>
    <w:p w14:paraId="3E70F0DB">
      <w:pPr>
        <w:widowControl/>
        <w:spacing w:before="0" w:after="0" w:line="480" w:lineRule="exact"/>
        <w:ind w:firstLine="480"/>
      </w:pPr>
      <w:r>
        <w:rPr>
          <w:rFonts w:ascii="宋体" w:hAnsi="宋体" w:eastAsia="宋体" w:cs="宋体"/>
          <w:color w:val="000000"/>
          <w:sz w:val="24"/>
        </w:rPr>
        <w:t>方案检索采用“结构化过滤 + 向量召回 + 人工复核”的两阶段方式：先按车型、区域、模块层级、材料、时间、状态和权限过滤，再对授权资产的文本、图像或组合特征计算相似度。召回结果必须显示来源项目、资产版本、特征模型版本和相似度，跨项目访问仍受原权限约束。</w:t>
      </w:r>
    </w:p>
    <w:p w14:paraId="0F9B36F7">
      <w:pPr>
        <w:widowControl/>
        <w:spacing w:before="0" w:after="0" w:line="480" w:lineRule="exact"/>
        <w:ind w:firstLine="480"/>
      </w:pPr>
      <w:r>
        <w:rPr>
          <w:rFonts w:ascii="宋体" w:hAnsi="宋体" w:eastAsia="宋体" w:cs="宋体"/>
          <w:color w:val="000000"/>
          <w:sz w:val="24"/>
        </w:rPr>
        <w:t>候选方案评价建议至少覆盖功能符合度、工程约束通过情况、区域一致性、创新性、制造可行性、成本影响、运维便利性和平台复用率。系统保存原始指标与权重，不只保存总分；人工批注、否决原因和最终选择与具体资产版本绑定。当前资产搜索、版本血缘和用户确认入库已经形成闭环基础，向量索引、评价模型和 Pareto 方案管理待后续实现。</w:t>
      </w:r>
    </w:p>
    <w:p w14:paraId="733ACCE2">
      <w:pPr>
        <w:spacing w:before="0" w:after="0" w:line="240" w:lineRule="auto"/>
        <w:ind w:firstLine="0"/>
        <w:jc w:val="center"/>
      </w:pPr>
      <w:r>
        <w:rPr>
          <w:rFonts w:ascii="宋体" w:hAnsi="宋体" w:eastAsia="宋体" w:cs="宋体"/>
          <w:color w:val="000000"/>
          <w:sz w:val="24"/>
        </w:rPr>
        <w:drawing>
          <wp:inline distT="0" distB="0" distL="114300" distR="114300">
            <wp:extent cx="5650865" cy="2927985"/>
            <wp:effectExtent l="0" t="0" r="0" b="0"/>
            <wp:docPr id="5" name="Picture 5" descr="图 6 模块化快速设计与跨区域优化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6 模块化快速设计与跨区域优化闭环"/>
                    <pic:cNvPicPr>
                      <a:picLocks noChangeAspect="1"/>
                    </pic:cNvPicPr>
                  </pic:nvPicPr>
                  <pic:blipFill>
                    <a:blip r:embed="rId13"/>
                    <a:stretch>
                      <a:fillRect/>
                    </a:stretch>
                  </pic:blipFill>
                  <pic:spPr>
                    <a:xfrm>
                      <a:off x="0" y="0"/>
                      <a:ext cx="5650992" cy="2928241"/>
                    </a:xfrm>
                    <a:prstGeom prst="rect">
                      <a:avLst/>
                    </a:prstGeom>
                  </pic:spPr>
                </pic:pic>
              </a:graphicData>
            </a:graphic>
          </wp:inline>
        </w:drawing>
      </w:r>
    </w:p>
    <w:p w14:paraId="2E0A03CC">
      <w:pPr>
        <w:pStyle w:val="15"/>
        <w:spacing w:before="0" w:after="0" w:line="480" w:lineRule="exact"/>
        <w:ind w:firstLine="480"/>
      </w:pPr>
      <w:r>
        <w:rPr>
          <w:rFonts w:ascii="宋体" w:hAnsi="宋体" w:eastAsia="宋体" w:cs="宋体"/>
          <w:color w:val="000000"/>
          <w:sz w:val="24"/>
        </w:rPr>
        <w:t>图 6 模块化快速设计与跨区域优化闭环</w:t>
      </w:r>
    </w:p>
    <w:p w14:paraId="20A3F1CE">
      <w:pPr>
        <w:pStyle w:val="3"/>
        <w:spacing w:line="480" w:lineRule="exact"/>
        <w:ind w:firstLine="0"/>
      </w:pPr>
      <w:r>
        <w:rPr>
          <w:rFonts w:ascii="黑体" w:hAnsi="黑体" w:eastAsia="黑体" w:cs="黑体"/>
          <w:b/>
          <w:color w:val="000000"/>
          <w:sz w:val="28"/>
        </w:rPr>
        <w:t>八、外部能力与任务编排</w:t>
      </w:r>
    </w:p>
    <w:p w14:paraId="626980B5">
      <w:pPr>
        <w:pStyle w:val="4"/>
        <w:spacing w:line="480" w:lineRule="exact"/>
        <w:ind w:firstLine="0"/>
      </w:pPr>
      <w:r>
        <w:rPr>
          <w:rFonts w:ascii="KaiTi" w:hAnsi="KaiTi" w:eastAsia="楷体" w:cs="KaiTi"/>
          <w:b w:val="0"/>
          <w:color w:val="000000"/>
          <w:sz w:val="28"/>
        </w:rPr>
        <w:t>（一）18 项 ComfyUI 能力</w:t>
      </w:r>
    </w:p>
    <w:p w14:paraId="45628CD2">
      <w:pPr>
        <w:widowControl/>
        <w:spacing w:before="0" w:after="0" w:line="480" w:lineRule="exact"/>
        <w:ind w:firstLine="480"/>
      </w:pPr>
      <w:r>
        <w:rPr>
          <w:rFonts w:ascii="宋体" w:hAnsi="宋体" w:eastAsia="宋体" w:cs="宋体"/>
          <w:color w:val="000000"/>
          <w:sz w:val="24"/>
        </w:rPr>
        <w:t>当前能力目录包含 18 份只读 API JSON 和对应参数 Schema：文生图、LoRA 文生图、单图编辑、实时画面编辑、多图融合、两类局部重绘、扩图、两类分区编辑、多视图生三维、图片理解、文本生成、放大修复、两类镜头控制和两类双图编辑。工作流版本保存 API JSON、参数映射、输出映射、模型依赖和 SHA-256 校验和；节点编号不返回浏览器。</w:t>
      </w:r>
    </w:p>
    <w:p w14:paraId="349779DA">
      <w:pPr>
        <w:widowControl/>
        <w:spacing w:before="0" w:after="0" w:line="480" w:lineRule="exact"/>
        <w:ind w:firstLine="480"/>
        <w:jc w:val="left"/>
      </w:pPr>
      <w:r>
        <w:rPr>
          <w:rFonts w:ascii="宋体" w:hAnsi="宋体" w:eastAsia="宋体" w:cs="宋体"/>
          <w:color w:val="000000"/>
          <w:sz w:val="24"/>
        </w:rPr>
        <w:t xml:space="preserve">平台 API 校验项目、应用、参数和输入资产后创建持久化任务与 </w:t>
      </w:r>
      <w:r>
        <w:rPr>
          <w:rFonts w:ascii="宋体" w:hAnsi="宋体" w:eastAsia="宋体" w:cs="宋体"/>
          <w:color w:val="000000"/>
          <w:sz w:val="24"/>
          <w:shd w:val="clear" w:fill="EDF1F5"/>
        </w:rPr>
        <w:t>job_execution</w:t>
      </w:r>
      <w:r>
        <w:rPr>
          <w:rFonts w:ascii="宋体" w:hAnsi="宋体" w:eastAsia="宋体" w:cs="宋体"/>
          <w:color w:val="000000"/>
          <w:sz w:val="24"/>
        </w:rPr>
        <w:t xml:space="preserve">。Worker 以数据库租约领取任务，上传输入、物化工作流、调用 </w:t>
      </w:r>
      <w:r>
        <w:rPr>
          <w:rFonts w:ascii="宋体" w:hAnsi="宋体" w:eastAsia="宋体" w:cs="宋体"/>
          <w:color w:val="000000"/>
          <w:sz w:val="24"/>
          <w:shd w:val="clear" w:fill="EDF1F5"/>
        </w:rPr>
        <w:t>/prompt</w:t>
      </w:r>
      <w:r>
        <w:rPr>
          <w:rFonts w:ascii="宋体" w:hAnsi="宋体" w:eastAsia="宋体" w:cs="宋体"/>
          <w:color w:val="000000"/>
          <w:sz w:val="24"/>
        </w:rPr>
        <w:t xml:space="preserve">、轮询 </w:t>
      </w:r>
      <w:r>
        <w:rPr>
          <w:rFonts w:ascii="宋体" w:hAnsi="宋体" w:eastAsia="宋体" w:cs="宋体"/>
          <w:color w:val="000000"/>
          <w:sz w:val="24"/>
          <w:shd w:val="clear" w:fill="EDF1F5"/>
        </w:rPr>
        <w:t>/history</w:t>
      </w:r>
      <w:r>
        <w:rPr>
          <w:rFonts w:ascii="宋体" w:hAnsi="宋体" w:eastAsia="宋体" w:cs="宋体"/>
          <w:color w:val="000000"/>
          <w:sz w:val="24"/>
        </w:rPr>
        <w:t xml:space="preserve">、下载 </w:t>
      </w:r>
      <w:r>
        <w:rPr>
          <w:rFonts w:ascii="宋体" w:hAnsi="宋体" w:eastAsia="宋体" w:cs="宋体"/>
          <w:color w:val="000000"/>
          <w:sz w:val="24"/>
          <w:shd w:val="clear" w:fill="EDF1F5"/>
        </w:rPr>
        <w:t>/view</w:t>
      </w:r>
      <w:r>
        <w:rPr>
          <w:rFonts w:ascii="宋体" w:hAnsi="宋体" w:eastAsia="宋体" w:cs="宋体"/>
          <w:color w:val="000000"/>
          <w:sz w:val="24"/>
        </w:rPr>
        <w:t xml:space="preserve"> 输出并写入对象存储。提交确认窗口中断时使用 </w:t>
      </w:r>
      <w:r>
        <w:rPr>
          <w:rFonts w:ascii="宋体" w:hAnsi="宋体" w:eastAsia="宋体" w:cs="宋体"/>
          <w:color w:val="000000"/>
          <w:sz w:val="24"/>
          <w:shd w:val="clear" w:fill="EDF1F5"/>
        </w:rPr>
        <w:t>COMFYUI_SUBMIT_UNKNOWN</w:t>
      </w:r>
      <w:r>
        <w:rPr>
          <w:rFonts w:ascii="宋体" w:hAnsi="宋体" w:eastAsia="宋体" w:cs="宋体"/>
          <w:color w:val="000000"/>
          <w:sz w:val="24"/>
        </w:rPr>
        <w:t xml:space="preserve"> 终止自动重提，以避免同一高成本作业重复执行。</w:t>
      </w:r>
    </w:p>
    <w:p w14:paraId="19A8A952">
      <w:pPr>
        <w:pStyle w:val="4"/>
        <w:spacing w:line="480" w:lineRule="exact"/>
        <w:ind w:firstLine="0"/>
      </w:pPr>
      <w:r>
        <w:rPr>
          <w:rFonts w:ascii="KaiTi" w:hAnsi="KaiTi" w:eastAsia="楷体" w:cs="KaiTi"/>
          <w:b w:val="0"/>
          <w:color w:val="000000"/>
          <w:sz w:val="28"/>
        </w:rPr>
        <w:t>（二）LoRA 训练</w:t>
      </w:r>
    </w:p>
    <w:p w14:paraId="2A0E5057">
      <w:pPr>
        <w:widowControl/>
        <w:spacing w:before="0" w:after="0" w:line="480" w:lineRule="exact"/>
        <w:ind w:firstLine="480"/>
        <w:jc w:val="left"/>
      </w:pPr>
      <w:r>
        <w:rPr>
          <w:rFonts w:ascii="宋体" w:hAnsi="宋体" w:eastAsia="宋体" w:cs="宋体"/>
          <w:color w:val="000000"/>
          <w:sz w:val="24"/>
        </w:rPr>
        <w:t xml:space="preserve">模型训练页面从当前项目选择图片或先上传图片，为每张图片填写 caption，只向后端提交 Repeat、Epoch、rank、学习率、分辨率、触发词和预览提示词等白名单字段。后端生成受控 Flux2 Klein 9B 配置，Worker 通过 AI Toolkit 创建数据集、上传图片与文本、启动任务和 GPU 队列、同步日志与 Loss、处理停止和 checkpoint。完成的 </w:t>
      </w:r>
      <w:r>
        <w:rPr>
          <w:rFonts w:ascii="宋体" w:hAnsi="宋体" w:eastAsia="宋体" w:cs="宋体"/>
          <w:color w:val="000000"/>
          <w:sz w:val="24"/>
          <w:shd w:val="clear" w:fill="EDF1F5"/>
        </w:rPr>
        <w:t>.safetensors</w:t>
      </w:r>
      <w:r>
        <w:rPr>
          <w:rFonts w:ascii="宋体" w:hAnsi="宋体" w:eastAsia="宋体" w:cs="宋体"/>
          <w:color w:val="000000"/>
          <w:sz w:val="24"/>
        </w:rPr>
        <w:t xml:space="preserve"> 下载到平台后端，校验后写入私有对象存储并登记为同项目 </w:t>
      </w:r>
      <w:r>
        <w:rPr>
          <w:rFonts w:ascii="宋体" w:hAnsi="宋体" w:eastAsia="宋体" w:cs="宋体"/>
          <w:color w:val="000000"/>
          <w:sz w:val="24"/>
          <w:shd w:val="clear" w:fill="EDF1F5"/>
        </w:rPr>
        <w:t>model</w:t>
      </w:r>
      <w:r>
        <w:rPr>
          <w:rFonts w:ascii="宋体" w:hAnsi="宋体" w:eastAsia="宋体" w:cs="宋体"/>
          <w:color w:val="000000"/>
          <w:sz w:val="24"/>
        </w:rPr>
        <w:t xml:space="preserve"> 资产。</w:t>
      </w:r>
    </w:p>
    <w:p w14:paraId="43FFAD9F">
      <w:pPr>
        <w:pStyle w:val="4"/>
        <w:spacing w:line="480" w:lineRule="exact"/>
        <w:ind w:firstLine="0"/>
      </w:pPr>
      <w:r>
        <w:rPr>
          <w:rFonts w:ascii="KaiTi" w:hAnsi="KaiTi" w:eastAsia="楷体" w:cs="KaiTi"/>
          <w:b w:val="0"/>
          <w:color w:val="000000"/>
          <w:sz w:val="28"/>
        </w:rPr>
        <w:t>（三）报告生成</w:t>
      </w:r>
    </w:p>
    <w:p w14:paraId="29D8AAB7">
      <w:pPr>
        <w:widowControl/>
        <w:spacing w:before="0" w:after="0" w:line="480" w:lineRule="exact"/>
        <w:ind w:firstLine="480"/>
        <w:jc w:val="left"/>
      </w:pPr>
      <w:r>
        <w:rPr>
          <w:rFonts w:ascii="宋体" w:hAnsi="宋体" w:eastAsia="宋体" w:cs="宋体"/>
          <w:color w:val="000000"/>
          <w:sz w:val="24"/>
        </w:rPr>
        <w:t xml:space="preserve">报告模块接收当前项目的结构化文字和 PNG/JPEG 图片，支持模板生成或外部 AI 生成，输出 DOCX、PPTX 或自包含 Markdown。任务创建时预分配输出资产 ID 与对象键，最多重试三次仍复用同一目标；对象写入成功但数据库事务失败时进行补偿删除。DOCX/PPTX 登记为 </w:t>
      </w:r>
      <w:r>
        <w:rPr>
          <w:rFonts w:ascii="宋体" w:hAnsi="宋体" w:eastAsia="宋体" w:cs="宋体"/>
          <w:color w:val="000000"/>
          <w:sz w:val="24"/>
          <w:shd w:val="clear" w:fill="EDF1F5"/>
        </w:rPr>
        <w:t>document</w:t>
      </w:r>
      <w:r>
        <w:rPr>
          <w:rFonts w:ascii="宋体" w:hAnsi="宋体" w:eastAsia="宋体" w:cs="宋体"/>
          <w:color w:val="000000"/>
          <w:sz w:val="24"/>
        </w:rPr>
        <w:t xml:space="preserve">，Markdown 登记为 </w:t>
      </w:r>
      <w:r>
        <w:rPr>
          <w:rFonts w:ascii="宋体" w:hAnsi="宋体" w:eastAsia="宋体" w:cs="宋体"/>
          <w:color w:val="000000"/>
          <w:sz w:val="24"/>
          <w:shd w:val="clear" w:fill="EDF1F5"/>
        </w:rPr>
        <w:t>text</w:t>
      </w:r>
      <w:r>
        <w:rPr>
          <w:rFonts w:ascii="宋体" w:hAnsi="宋体" w:eastAsia="宋体" w:cs="宋体"/>
          <w:color w:val="000000"/>
          <w:sz w:val="24"/>
        </w:rPr>
        <w:t xml:space="preserve">，并通过 </w:t>
      </w:r>
      <w:r>
        <w:rPr>
          <w:rFonts w:ascii="宋体" w:hAnsi="宋体" w:eastAsia="宋体" w:cs="宋体"/>
          <w:color w:val="000000"/>
          <w:sz w:val="24"/>
          <w:shd w:val="clear" w:fill="EDF1F5"/>
        </w:rPr>
        <w:t>job_outputs</w:t>
      </w:r>
      <w:r>
        <w:rPr>
          <w:rFonts w:ascii="宋体" w:hAnsi="宋体" w:eastAsia="宋体" w:cs="宋体"/>
          <w:color w:val="000000"/>
          <w:sz w:val="24"/>
        </w:rPr>
        <w:t xml:space="preserve"> 保留输入输出血缘。</w:t>
      </w:r>
    </w:p>
    <w:p w14:paraId="1A04635A">
      <w:pPr>
        <w:pStyle w:val="4"/>
        <w:spacing w:line="480" w:lineRule="exact"/>
        <w:ind w:firstLine="0"/>
      </w:pPr>
      <w:r>
        <w:rPr>
          <w:rFonts w:ascii="KaiTi" w:hAnsi="KaiTi" w:eastAsia="楷体" w:cs="KaiTi"/>
          <w:b w:val="0"/>
          <w:color w:val="000000"/>
          <w:sz w:val="28"/>
        </w:rPr>
        <w:t>（四）全局 AI 助手</w:t>
      </w:r>
    </w:p>
    <w:p w14:paraId="4EBFCE36">
      <w:pPr>
        <w:widowControl/>
        <w:spacing w:before="0" w:after="0" w:line="480" w:lineRule="exact"/>
        <w:ind w:firstLine="480"/>
        <w:jc w:val="left"/>
      </w:pPr>
      <w:r>
        <w:rPr>
          <w:rFonts w:ascii="宋体" w:hAnsi="宋体" w:eastAsia="宋体" w:cs="宋体"/>
          <w:color w:val="000000"/>
          <w:sz w:val="24"/>
        </w:rPr>
        <w:t xml:space="preserve">登录后页面右下角保留个人 AI 助手，支持历史对话、重命名、Markdown 消息、图片/音视频/文档附件、预览、下载和清空。会话、消息和附件始终按 </w:t>
      </w:r>
      <w:r>
        <w:rPr>
          <w:rFonts w:ascii="宋体" w:hAnsi="宋体" w:eastAsia="宋体" w:cs="宋体"/>
          <w:color w:val="000000"/>
          <w:sz w:val="24"/>
          <w:shd w:val="clear" w:fill="EDF1F5"/>
        </w:rPr>
        <w:t>user_id</w:t>
      </w:r>
      <w:r>
        <w:rPr>
          <w:rFonts w:ascii="宋体" w:hAnsi="宋体" w:eastAsia="宋体" w:cs="宋体"/>
          <w:color w:val="000000"/>
          <w:sz w:val="24"/>
        </w:rPr>
        <w:t xml:space="preserve"> 强制隔离，管理员也不能读取其他用户的聊天正文或附件。外部模型通过 OpenAI 兼容接口由后端调用，密钥不进入前端。</w:t>
      </w:r>
    </w:p>
    <w:p w14:paraId="2E9A0343">
      <w:pPr>
        <w:pStyle w:val="4"/>
        <w:spacing w:line="480" w:lineRule="exact"/>
        <w:ind w:firstLine="0"/>
      </w:pPr>
      <w:r>
        <w:rPr>
          <w:rFonts w:ascii="KaiTi" w:hAnsi="KaiTi" w:eastAsia="楷体" w:cs="KaiTi"/>
          <w:b w:val="0"/>
          <w:color w:val="000000"/>
          <w:sz w:val="28"/>
        </w:rPr>
        <w:t>（五）稳定错误与失败原则</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3024"/>
        <w:gridCol w:w="3024"/>
        <w:gridCol w:w="3024"/>
      </w:tblGrid>
      <w:tr w14:paraId="1575866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3024" w:type="dxa"/>
            <w:shd w:val="clear" w:color="auto" w:fill="F4F6F9"/>
            <w:tcMar>
              <w:top w:w="60" w:type="dxa"/>
              <w:left w:w="100" w:type="dxa"/>
              <w:bottom w:w="60" w:type="dxa"/>
              <w:right w:w="100" w:type="dxa"/>
            </w:tcMar>
            <w:vAlign w:val="center"/>
          </w:tcPr>
          <w:p w14:paraId="6428B9CA">
            <w:pPr>
              <w:spacing w:before="0" w:after="0" w:line="480" w:lineRule="exact"/>
              <w:ind w:firstLine="0"/>
              <w:jc w:val="left"/>
            </w:pPr>
            <w:r>
              <w:rPr>
                <w:rFonts w:ascii="宋体" w:hAnsi="宋体" w:eastAsia="宋体" w:cs="宋体"/>
                <w:b/>
                <w:color w:val="000000"/>
                <w:sz w:val="24"/>
              </w:rPr>
              <w:t>错误码</w:t>
            </w:r>
          </w:p>
        </w:tc>
        <w:tc>
          <w:tcPr>
            <w:tcW w:w="3024" w:type="dxa"/>
            <w:shd w:val="clear" w:color="auto" w:fill="F4F6F9"/>
            <w:tcMar>
              <w:top w:w="60" w:type="dxa"/>
              <w:left w:w="100" w:type="dxa"/>
              <w:bottom w:w="60" w:type="dxa"/>
              <w:right w:w="100" w:type="dxa"/>
            </w:tcMar>
            <w:vAlign w:val="center"/>
          </w:tcPr>
          <w:p w14:paraId="035D308D">
            <w:pPr>
              <w:spacing w:before="0" w:after="0" w:line="480" w:lineRule="exact"/>
              <w:ind w:firstLine="0"/>
              <w:jc w:val="left"/>
            </w:pPr>
            <w:r>
              <w:rPr>
                <w:rFonts w:ascii="宋体" w:hAnsi="宋体" w:eastAsia="宋体" w:cs="宋体"/>
                <w:b/>
                <w:color w:val="000000"/>
                <w:sz w:val="24"/>
              </w:rPr>
              <w:t>适用场景</w:t>
            </w:r>
          </w:p>
        </w:tc>
        <w:tc>
          <w:tcPr>
            <w:tcW w:w="3024" w:type="dxa"/>
            <w:shd w:val="clear" w:color="auto" w:fill="F4F6F9"/>
            <w:tcMar>
              <w:top w:w="60" w:type="dxa"/>
              <w:left w:w="100" w:type="dxa"/>
              <w:bottom w:w="60" w:type="dxa"/>
              <w:right w:w="100" w:type="dxa"/>
            </w:tcMar>
            <w:vAlign w:val="center"/>
          </w:tcPr>
          <w:p w14:paraId="3E84C616">
            <w:pPr>
              <w:spacing w:before="0" w:after="0" w:line="480" w:lineRule="exact"/>
              <w:ind w:firstLine="0"/>
              <w:jc w:val="left"/>
            </w:pPr>
            <w:r>
              <w:rPr>
                <w:rFonts w:ascii="宋体" w:hAnsi="宋体" w:eastAsia="宋体" w:cs="宋体"/>
                <w:b/>
                <w:color w:val="000000"/>
                <w:sz w:val="24"/>
              </w:rPr>
              <w:t>系统处理原则</w:t>
            </w:r>
          </w:p>
        </w:tc>
      </w:tr>
      <w:tr w14:paraId="7394923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23723532">
            <w:pPr>
              <w:spacing w:before="0" w:after="0" w:line="480" w:lineRule="exact"/>
              <w:ind w:firstLine="0"/>
              <w:jc w:val="left"/>
            </w:pPr>
            <w:r>
              <w:rPr>
                <w:rFonts w:ascii="宋体" w:hAnsi="宋体" w:eastAsia="宋体" w:cs="宋体"/>
                <w:color w:val="000000"/>
                <w:sz w:val="24"/>
                <w:shd w:val="clear" w:fill="EDF1F5"/>
              </w:rPr>
              <w:t>ADAPTER_NOT_CONFIGURED</w:t>
            </w:r>
          </w:p>
        </w:tc>
        <w:tc>
          <w:tcPr>
            <w:tcW w:w="3024" w:type="dxa"/>
            <w:tcMar>
              <w:top w:w="60" w:type="dxa"/>
              <w:left w:w="100" w:type="dxa"/>
              <w:bottom w:w="60" w:type="dxa"/>
              <w:right w:w="100" w:type="dxa"/>
            </w:tcMar>
            <w:vAlign w:val="center"/>
          </w:tcPr>
          <w:p w14:paraId="7B7375E8">
            <w:pPr>
              <w:spacing w:before="0" w:after="0" w:line="480" w:lineRule="exact"/>
              <w:ind w:firstLine="0"/>
              <w:jc w:val="left"/>
            </w:pPr>
            <w:r>
              <w:rPr>
                <w:rFonts w:ascii="宋体" w:hAnsi="宋体" w:eastAsia="宋体" w:cs="宋体"/>
                <w:color w:val="000000"/>
                <w:sz w:val="24"/>
              </w:rPr>
              <w:t>外部能力地址未配置</w:t>
            </w:r>
          </w:p>
        </w:tc>
        <w:tc>
          <w:tcPr>
            <w:tcW w:w="3024" w:type="dxa"/>
            <w:tcMar>
              <w:top w:w="60" w:type="dxa"/>
              <w:left w:w="100" w:type="dxa"/>
              <w:bottom w:w="60" w:type="dxa"/>
              <w:right w:w="100" w:type="dxa"/>
            </w:tcMar>
            <w:vAlign w:val="center"/>
          </w:tcPr>
          <w:p w14:paraId="4EDB1F1A">
            <w:pPr>
              <w:spacing w:before="0" w:after="0" w:line="480" w:lineRule="exact"/>
              <w:ind w:firstLine="0"/>
              <w:jc w:val="left"/>
            </w:pPr>
            <w:r>
              <w:rPr>
                <w:rFonts w:ascii="宋体" w:hAnsi="宋体" w:eastAsia="宋体" w:cs="宋体"/>
                <w:color w:val="000000"/>
                <w:sz w:val="24"/>
              </w:rPr>
              <w:t>明确失败，不生成输出资产</w:t>
            </w:r>
          </w:p>
        </w:tc>
      </w:tr>
      <w:tr w14:paraId="520DA8C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553B06D6">
            <w:pPr>
              <w:spacing w:before="0" w:after="0" w:line="480" w:lineRule="exact"/>
              <w:ind w:firstLine="0"/>
              <w:jc w:val="left"/>
            </w:pPr>
            <w:r>
              <w:rPr>
                <w:rFonts w:ascii="宋体" w:hAnsi="宋体" w:eastAsia="宋体" w:cs="宋体"/>
                <w:color w:val="000000"/>
                <w:sz w:val="24"/>
                <w:shd w:val="clear" w:fill="EDF1F5"/>
              </w:rPr>
              <w:t>WORKFLOW_PARAMETER_INVALID</w:t>
            </w:r>
          </w:p>
        </w:tc>
        <w:tc>
          <w:tcPr>
            <w:tcW w:w="3024" w:type="dxa"/>
            <w:tcMar>
              <w:top w:w="60" w:type="dxa"/>
              <w:left w:w="100" w:type="dxa"/>
              <w:bottom w:w="60" w:type="dxa"/>
              <w:right w:w="100" w:type="dxa"/>
            </w:tcMar>
            <w:vAlign w:val="center"/>
          </w:tcPr>
          <w:p w14:paraId="5550283E">
            <w:pPr>
              <w:spacing w:before="0" w:after="0" w:line="480" w:lineRule="exact"/>
              <w:ind w:firstLine="0"/>
              <w:jc w:val="left"/>
            </w:pPr>
            <w:r>
              <w:rPr>
                <w:rFonts w:ascii="宋体" w:hAnsi="宋体" w:eastAsia="宋体" w:cs="宋体"/>
                <w:color w:val="000000"/>
                <w:sz w:val="24"/>
              </w:rPr>
              <w:t>参数不满足工作流版本 Schema</w:t>
            </w:r>
          </w:p>
        </w:tc>
        <w:tc>
          <w:tcPr>
            <w:tcW w:w="3024" w:type="dxa"/>
            <w:tcMar>
              <w:top w:w="60" w:type="dxa"/>
              <w:left w:w="100" w:type="dxa"/>
              <w:bottom w:w="60" w:type="dxa"/>
              <w:right w:w="100" w:type="dxa"/>
            </w:tcMar>
            <w:vAlign w:val="center"/>
          </w:tcPr>
          <w:p w14:paraId="21AD1936">
            <w:pPr>
              <w:spacing w:before="0" w:after="0" w:line="480" w:lineRule="exact"/>
              <w:ind w:firstLine="0"/>
              <w:jc w:val="left"/>
            </w:pPr>
            <w:r>
              <w:rPr>
                <w:rFonts w:ascii="宋体" w:hAnsi="宋体" w:eastAsia="宋体" w:cs="宋体"/>
                <w:color w:val="000000"/>
                <w:sz w:val="24"/>
              </w:rPr>
              <w:t>拒绝创建无效执行</w:t>
            </w:r>
          </w:p>
        </w:tc>
      </w:tr>
      <w:tr w14:paraId="615473A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1E23D9DB">
            <w:pPr>
              <w:spacing w:before="0" w:after="0" w:line="480" w:lineRule="exact"/>
              <w:ind w:firstLine="0"/>
              <w:jc w:val="left"/>
            </w:pPr>
            <w:r>
              <w:rPr>
                <w:rFonts w:ascii="宋体" w:hAnsi="宋体" w:eastAsia="宋体" w:cs="宋体"/>
                <w:color w:val="000000"/>
                <w:sz w:val="24"/>
                <w:shd w:val="clear" w:fill="EDF1F5"/>
              </w:rPr>
              <w:t>WORKFLOW_ASSET_INVALID</w:t>
            </w:r>
          </w:p>
        </w:tc>
        <w:tc>
          <w:tcPr>
            <w:tcW w:w="3024" w:type="dxa"/>
            <w:tcMar>
              <w:top w:w="60" w:type="dxa"/>
              <w:left w:w="100" w:type="dxa"/>
              <w:bottom w:w="60" w:type="dxa"/>
              <w:right w:w="100" w:type="dxa"/>
            </w:tcMar>
            <w:vAlign w:val="center"/>
          </w:tcPr>
          <w:p w14:paraId="6BAF351C">
            <w:pPr>
              <w:spacing w:before="0" w:after="0" w:line="480" w:lineRule="exact"/>
              <w:ind w:firstLine="0"/>
              <w:jc w:val="left"/>
            </w:pPr>
            <w:r>
              <w:rPr>
                <w:rFonts w:ascii="宋体" w:hAnsi="宋体" w:eastAsia="宋体" w:cs="宋体"/>
                <w:color w:val="000000"/>
                <w:sz w:val="24"/>
              </w:rPr>
              <w:t>输入数量、类型或项目范围不符</w:t>
            </w:r>
          </w:p>
        </w:tc>
        <w:tc>
          <w:tcPr>
            <w:tcW w:w="3024" w:type="dxa"/>
            <w:tcMar>
              <w:top w:w="60" w:type="dxa"/>
              <w:left w:w="100" w:type="dxa"/>
              <w:bottom w:w="60" w:type="dxa"/>
              <w:right w:w="100" w:type="dxa"/>
            </w:tcMar>
            <w:vAlign w:val="center"/>
          </w:tcPr>
          <w:p w14:paraId="2A175DCE">
            <w:pPr>
              <w:spacing w:before="0" w:after="0" w:line="480" w:lineRule="exact"/>
              <w:ind w:firstLine="0"/>
              <w:jc w:val="left"/>
            </w:pPr>
            <w:r>
              <w:rPr>
                <w:rFonts w:ascii="宋体" w:hAnsi="宋体" w:eastAsia="宋体" w:cs="宋体"/>
                <w:color w:val="000000"/>
                <w:sz w:val="24"/>
              </w:rPr>
              <w:t>拒绝跨项目或未入库输入</w:t>
            </w:r>
          </w:p>
        </w:tc>
      </w:tr>
      <w:tr w14:paraId="5D4A87C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3F4C3CCB">
            <w:pPr>
              <w:spacing w:before="0" w:after="0" w:line="480" w:lineRule="exact"/>
              <w:ind w:firstLine="0"/>
              <w:jc w:val="left"/>
            </w:pPr>
            <w:r>
              <w:rPr>
                <w:rFonts w:ascii="宋体" w:hAnsi="宋体" w:eastAsia="宋体" w:cs="宋体"/>
                <w:color w:val="000000"/>
                <w:sz w:val="24"/>
                <w:shd w:val="clear" w:fill="EDF1F5"/>
              </w:rPr>
              <w:t>COMFYUI_SUBMIT_UNKNOWN</w:t>
            </w:r>
          </w:p>
        </w:tc>
        <w:tc>
          <w:tcPr>
            <w:tcW w:w="3024" w:type="dxa"/>
            <w:tcMar>
              <w:top w:w="60" w:type="dxa"/>
              <w:left w:w="100" w:type="dxa"/>
              <w:bottom w:w="60" w:type="dxa"/>
              <w:right w:w="100" w:type="dxa"/>
            </w:tcMar>
            <w:vAlign w:val="center"/>
          </w:tcPr>
          <w:p w14:paraId="119021F3">
            <w:pPr>
              <w:spacing w:before="0" w:after="0" w:line="480" w:lineRule="exact"/>
              <w:ind w:firstLine="0"/>
              <w:jc w:val="left"/>
            </w:pPr>
            <w:r>
              <w:rPr>
                <w:rFonts w:ascii="宋体" w:hAnsi="宋体" w:eastAsia="宋体" w:cs="宋体"/>
                <w:color w:val="000000"/>
                <w:sz w:val="24"/>
              </w:rPr>
              <w:t>提交确认窗口中断</w:t>
            </w:r>
          </w:p>
        </w:tc>
        <w:tc>
          <w:tcPr>
            <w:tcW w:w="3024" w:type="dxa"/>
            <w:tcMar>
              <w:top w:w="60" w:type="dxa"/>
              <w:left w:w="100" w:type="dxa"/>
              <w:bottom w:w="60" w:type="dxa"/>
              <w:right w:w="100" w:type="dxa"/>
            </w:tcMar>
            <w:vAlign w:val="center"/>
          </w:tcPr>
          <w:p w14:paraId="2DB01D18">
            <w:pPr>
              <w:spacing w:before="0" w:after="0" w:line="480" w:lineRule="exact"/>
              <w:ind w:firstLine="0"/>
              <w:jc w:val="left"/>
            </w:pPr>
            <w:r>
              <w:rPr>
                <w:rFonts w:ascii="宋体" w:hAnsi="宋体" w:eastAsia="宋体" w:cs="宋体"/>
                <w:color w:val="000000"/>
                <w:sz w:val="24"/>
              </w:rPr>
              <w:t>不自动重复提交</w:t>
            </w:r>
          </w:p>
        </w:tc>
      </w:tr>
      <w:tr w14:paraId="57A9487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702721A6">
            <w:pPr>
              <w:spacing w:before="0" w:after="0" w:line="480" w:lineRule="exact"/>
              <w:ind w:firstLine="0"/>
              <w:jc w:val="left"/>
            </w:pPr>
            <w:r>
              <w:rPr>
                <w:rFonts w:ascii="宋体" w:hAnsi="宋体" w:eastAsia="宋体" w:cs="宋体"/>
                <w:color w:val="000000"/>
                <w:sz w:val="24"/>
                <w:shd w:val="clear" w:fill="EDF1F5"/>
              </w:rPr>
              <w:t>OUTPUT_REGISTRATION_FAILED</w:t>
            </w:r>
          </w:p>
        </w:tc>
        <w:tc>
          <w:tcPr>
            <w:tcW w:w="3024" w:type="dxa"/>
            <w:tcMar>
              <w:top w:w="60" w:type="dxa"/>
              <w:left w:w="100" w:type="dxa"/>
              <w:bottom w:w="60" w:type="dxa"/>
              <w:right w:w="100" w:type="dxa"/>
            </w:tcMar>
            <w:vAlign w:val="center"/>
          </w:tcPr>
          <w:p w14:paraId="730F981F">
            <w:pPr>
              <w:spacing w:before="0" w:after="0" w:line="480" w:lineRule="exact"/>
              <w:ind w:firstLine="0"/>
              <w:jc w:val="left"/>
            </w:pPr>
            <w:r>
              <w:rPr>
                <w:rFonts w:ascii="宋体" w:hAnsi="宋体" w:eastAsia="宋体" w:cs="宋体"/>
                <w:color w:val="000000"/>
                <w:sz w:val="24"/>
              </w:rPr>
              <w:t>下载、校验、对象写入或登记失败</w:t>
            </w:r>
          </w:p>
        </w:tc>
        <w:tc>
          <w:tcPr>
            <w:tcW w:w="3024" w:type="dxa"/>
            <w:tcMar>
              <w:top w:w="60" w:type="dxa"/>
              <w:left w:w="100" w:type="dxa"/>
              <w:bottom w:w="60" w:type="dxa"/>
              <w:right w:w="100" w:type="dxa"/>
            </w:tcMar>
            <w:vAlign w:val="center"/>
          </w:tcPr>
          <w:p w14:paraId="6D7AE740">
            <w:pPr>
              <w:spacing w:before="0" w:after="0" w:line="480" w:lineRule="exact"/>
              <w:ind w:firstLine="0"/>
              <w:jc w:val="left"/>
            </w:pPr>
            <w:r>
              <w:rPr>
                <w:rFonts w:ascii="宋体" w:hAnsi="宋体" w:eastAsia="宋体" w:cs="宋体"/>
                <w:color w:val="000000"/>
                <w:sz w:val="24"/>
              </w:rPr>
              <w:t>记录错误并按受控策略重试/补偿</w:t>
            </w:r>
          </w:p>
        </w:tc>
      </w:tr>
      <w:tr w14:paraId="4164FC0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3B6FCDEF">
            <w:pPr>
              <w:spacing w:before="0" w:after="0" w:line="480" w:lineRule="exact"/>
              <w:ind w:firstLine="0"/>
              <w:jc w:val="left"/>
            </w:pPr>
            <w:r>
              <w:rPr>
                <w:rFonts w:ascii="宋体" w:hAnsi="宋体" w:eastAsia="宋体" w:cs="宋体"/>
                <w:color w:val="000000"/>
                <w:sz w:val="24"/>
                <w:shd w:val="clear" w:fill="EDF1F5"/>
              </w:rPr>
              <w:t>LORA_DATASET_ASSET_INVALID</w:t>
            </w:r>
          </w:p>
        </w:tc>
        <w:tc>
          <w:tcPr>
            <w:tcW w:w="3024" w:type="dxa"/>
            <w:tcMar>
              <w:top w:w="60" w:type="dxa"/>
              <w:left w:w="100" w:type="dxa"/>
              <w:bottom w:w="60" w:type="dxa"/>
              <w:right w:w="100" w:type="dxa"/>
            </w:tcMar>
            <w:vAlign w:val="center"/>
          </w:tcPr>
          <w:p w14:paraId="7B199EFC">
            <w:pPr>
              <w:spacing w:before="0" w:after="0" w:line="480" w:lineRule="exact"/>
              <w:ind w:firstLine="0"/>
              <w:jc w:val="left"/>
            </w:pPr>
            <w:r>
              <w:rPr>
                <w:rFonts w:ascii="宋体" w:hAnsi="宋体" w:eastAsia="宋体" w:cs="宋体"/>
                <w:color w:val="000000"/>
                <w:sz w:val="24"/>
              </w:rPr>
              <w:t>训练图片无效</w:t>
            </w:r>
          </w:p>
        </w:tc>
        <w:tc>
          <w:tcPr>
            <w:tcW w:w="3024" w:type="dxa"/>
            <w:tcMar>
              <w:top w:w="60" w:type="dxa"/>
              <w:left w:w="100" w:type="dxa"/>
              <w:bottom w:w="60" w:type="dxa"/>
              <w:right w:w="100" w:type="dxa"/>
            </w:tcMar>
            <w:vAlign w:val="center"/>
          </w:tcPr>
          <w:p w14:paraId="3C12436B">
            <w:pPr>
              <w:spacing w:before="0" w:after="0" w:line="480" w:lineRule="exact"/>
              <w:ind w:firstLine="0"/>
              <w:jc w:val="left"/>
            </w:pPr>
            <w:r>
              <w:rPr>
                <w:rFonts w:ascii="宋体" w:hAnsi="宋体" w:eastAsia="宋体" w:cs="宋体"/>
                <w:color w:val="000000"/>
                <w:sz w:val="24"/>
              </w:rPr>
              <w:t>阻止训练进入外部服务</w:t>
            </w:r>
          </w:p>
        </w:tc>
      </w:tr>
      <w:tr w14:paraId="64A35A9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024" w:type="dxa"/>
            <w:tcMar>
              <w:top w:w="60" w:type="dxa"/>
              <w:left w:w="100" w:type="dxa"/>
              <w:bottom w:w="60" w:type="dxa"/>
              <w:right w:w="100" w:type="dxa"/>
            </w:tcMar>
            <w:vAlign w:val="center"/>
          </w:tcPr>
          <w:p w14:paraId="3BD60CDB">
            <w:pPr>
              <w:spacing w:before="0" w:after="0" w:line="480" w:lineRule="exact"/>
              <w:ind w:firstLine="0"/>
              <w:jc w:val="left"/>
            </w:pPr>
            <w:r>
              <w:rPr>
                <w:rFonts w:ascii="宋体" w:hAnsi="宋体" w:eastAsia="宋体" w:cs="宋体"/>
                <w:color w:val="000000"/>
                <w:sz w:val="24"/>
                <w:shd w:val="clear" w:fill="EDF1F5"/>
              </w:rPr>
              <w:t>REPORT_GENERATION_FAILED</w:t>
            </w:r>
          </w:p>
        </w:tc>
        <w:tc>
          <w:tcPr>
            <w:tcW w:w="3024" w:type="dxa"/>
            <w:tcMar>
              <w:top w:w="60" w:type="dxa"/>
              <w:left w:w="100" w:type="dxa"/>
              <w:bottom w:w="60" w:type="dxa"/>
              <w:right w:w="100" w:type="dxa"/>
            </w:tcMar>
            <w:vAlign w:val="center"/>
          </w:tcPr>
          <w:p w14:paraId="320B8A5E">
            <w:pPr>
              <w:spacing w:before="0" w:after="0" w:line="480" w:lineRule="exact"/>
              <w:ind w:firstLine="0"/>
              <w:jc w:val="left"/>
            </w:pPr>
            <w:r>
              <w:rPr>
                <w:rFonts w:ascii="宋体" w:hAnsi="宋体" w:eastAsia="宋体" w:cs="宋体"/>
                <w:color w:val="000000"/>
                <w:sz w:val="24"/>
              </w:rPr>
              <w:t>报告渲染或入库连续失败</w:t>
            </w:r>
          </w:p>
        </w:tc>
        <w:tc>
          <w:tcPr>
            <w:tcW w:w="3024" w:type="dxa"/>
            <w:tcMar>
              <w:top w:w="60" w:type="dxa"/>
              <w:left w:w="100" w:type="dxa"/>
              <w:bottom w:w="60" w:type="dxa"/>
              <w:right w:w="100" w:type="dxa"/>
            </w:tcMar>
            <w:vAlign w:val="center"/>
          </w:tcPr>
          <w:p w14:paraId="6A24546D">
            <w:pPr>
              <w:spacing w:before="0" w:after="0" w:line="480" w:lineRule="exact"/>
              <w:ind w:firstLine="0"/>
              <w:jc w:val="left"/>
            </w:pPr>
            <w:r>
              <w:rPr>
                <w:rFonts w:ascii="宋体" w:hAnsi="宋体" w:eastAsia="宋体" w:cs="宋体"/>
                <w:color w:val="000000"/>
                <w:sz w:val="24"/>
              </w:rPr>
              <w:t>任务失败且不伪造文档资产</w:t>
            </w:r>
          </w:p>
        </w:tc>
      </w:tr>
    </w:tbl>
    <w:p w14:paraId="67A6F3D8">
      <w:pPr>
        <w:spacing w:before="0" w:after="0" w:line="480" w:lineRule="exact"/>
        <w:ind w:firstLine="0"/>
      </w:pPr>
    </w:p>
    <w:p w14:paraId="7717455E">
      <w:pPr>
        <w:pStyle w:val="3"/>
        <w:spacing w:line="480" w:lineRule="exact"/>
        <w:ind w:firstLine="0"/>
      </w:pPr>
      <w:r>
        <w:rPr>
          <w:rFonts w:ascii="黑体" w:hAnsi="黑体" w:eastAsia="黑体" w:cs="黑体"/>
          <w:b/>
          <w:color w:val="000000"/>
          <w:sz w:val="28"/>
        </w:rPr>
        <w:t>九、平台业务功能</w:t>
      </w:r>
    </w:p>
    <w:p w14:paraId="753E6850">
      <w:pPr>
        <w:pStyle w:val="4"/>
        <w:spacing w:line="480" w:lineRule="exact"/>
        <w:ind w:firstLine="0"/>
      </w:pPr>
      <w:r>
        <w:rPr>
          <w:rFonts w:ascii="KaiTi" w:hAnsi="KaiTi" w:eastAsia="楷体" w:cs="KaiTi"/>
          <w:b w:val="0"/>
          <w:color w:val="000000"/>
          <w:sz w:val="28"/>
        </w:rPr>
        <w:t>（一）首页与设计工作台</w:t>
      </w:r>
    </w:p>
    <w:p w14:paraId="189A0005">
      <w:pPr>
        <w:widowControl/>
        <w:spacing w:before="0" w:after="0" w:line="480" w:lineRule="exact"/>
        <w:ind w:firstLine="480"/>
      </w:pPr>
      <w:r>
        <w:rPr>
          <w:rFonts w:ascii="宋体" w:hAnsi="宋体" w:eastAsia="宋体" w:cs="宋体"/>
          <w:color w:val="000000"/>
          <w:sz w:val="24"/>
        </w:rPr>
        <w:t>登录成功固定进入首页。首页使用真实 API 数据组织项目主视觉、指标、六项入口和最近工作，不展示没有采集来源的 CPU、内存或在线人数。设计工作台集中显示当前账号可访问项目，支持搜索、排序、创建、修改、个人置顶、软删除、成员管理及资产/任务/成员统计入口。</w:t>
      </w:r>
    </w:p>
    <w:p w14:paraId="55E3C013">
      <w:pPr>
        <w:pStyle w:val="4"/>
        <w:spacing w:line="480" w:lineRule="exact"/>
        <w:ind w:firstLine="0"/>
      </w:pPr>
      <w:r>
        <w:rPr>
          <w:rFonts w:ascii="KaiTi" w:hAnsi="KaiTi" w:eastAsia="楷体" w:cs="KaiTi"/>
          <w:b w:val="0"/>
          <w:color w:val="000000"/>
          <w:sz w:val="28"/>
        </w:rPr>
        <w:t>（二）项目协作</w:t>
      </w:r>
    </w:p>
    <w:p w14:paraId="44EF52F6">
      <w:pPr>
        <w:widowControl/>
        <w:spacing w:before="0" w:after="0" w:line="480" w:lineRule="exact"/>
        <w:ind w:firstLine="480"/>
        <w:jc w:val="left"/>
      </w:pPr>
      <w:r>
        <w:rPr>
          <w:rFonts w:ascii="宋体" w:hAnsi="宋体" w:eastAsia="宋体" w:cs="宋体"/>
          <w:color w:val="000000"/>
          <w:sz w:val="24"/>
        </w:rPr>
        <w:t xml:space="preserve">普通用户只能查看参与项目，管理员可以查看全部未归档项目。项目内角色为 owner、editor 和 viewer，其中 viewer 只读。创建者或平台管理员可通过 </w:t>
      </w:r>
      <w:r>
        <w:rPr>
          <w:rFonts w:ascii="宋体" w:hAnsi="宋体" w:eastAsia="宋体" w:cs="宋体"/>
          <w:color w:val="000000"/>
          <w:sz w:val="24"/>
          <w:shd w:val="clear" w:fill="EDF1F5"/>
        </w:rPr>
        <w:t>USR-*</w:t>
      </w:r>
      <w:r>
        <w:rPr>
          <w:rFonts w:ascii="宋体" w:hAnsi="宋体" w:eastAsia="宋体" w:cs="宋体"/>
          <w:color w:val="000000"/>
          <w:sz w:val="24"/>
        </w:rPr>
        <w:t xml:space="preserve"> 邀请成员并移除非创建者成员；移除只撤销访问关系，不删除成员已经形成的资产、任务、会话和审计记录。删除项目采用软归档，有活动任务时拒绝删除。</w:t>
      </w:r>
    </w:p>
    <w:p w14:paraId="16003FF9">
      <w:pPr>
        <w:pStyle w:val="4"/>
        <w:spacing w:line="480" w:lineRule="exact"/>
        <w:ind w:firstLine="0"/>
      </w:pPr>
      <w:r>
        <w:rPr>
          <w:rFonts w:ascii="KaiTi" w:hAnsi="KaiTi" w:eastAsia="楷体" w:cs="KaiTi"/>
          <w:b w:val="0"/>
          <w:color w:val="000000"/>
          <w:sz w:val="28"/>
        </w:rPr>
        <w:t>（三）资产中心</w:t>
      </w:r>
    </w:p>
    <w:p w14:paraId="3ACB7C65">
      <w:pPr>
        <w:widowControl/>
        <w:spacing w:before="0" w:after="0" w:line="480" w:lineRule="exact"/>
        <w:ind w:firstLine="480"/>
      </w:pPr>
      <w:r>
        <w:rPr>
          <w:rFonts w:ascii="宋体" w:hAnsi="宋体" w:eastAsia="宋体" w:cs="宋体"/>
          <w:color w:val="000000"/>
          <w:sz w:val="24"/>
        </w:rPr>
        <w:t>资产中心支持多级文件夹、网格/列表、名称/编号/标签搜索、成员筛选、类型筛选、排序、多选、取消选择、批量移动、独立复制、软删除、个人收藏、详情、改名、预览和下载。复制对象资产会创建新的资产记录与对象键，不与源资产共享可删除对象。收藏是按用户隔离的软链接视图，不改变原资产目录。</w:t>
      </w:r>
    </w:p>
    <w:p w14:paraId="50B3F9F5">
      <w:pPr>
        <w:pStyle w:val="4"/>
        <w:spacing w:line="480" w:lineRule="exact"/>
        <w:ind w:firstLine="0"/>
      </w:pPr>
      <w:r>
        <w:rPr>
          <w:rFonts w:ascii="KaiTi" w:hAnsi="KaiTi" w:eastAsia="楷体" w:cs="KaiTi"/>
          <w:b w:val="0"/>
          <w:color w:val="000000"/>
          <w:sz w:val="28"/>
        </w:rPr>
        <w:t>（四）任务台账与通知</w:t>
      </w:r>
    </w:p>
    <w:p w14:paraId="08532472">
      <w:pPr>
        <w:widowControl/>
        <w:spacing w:before="0" w:after="0" w:line="480" w:lineRule="exact"/>
        <w:ind w:firstLine="480"/>
      </w:pPr>
      <w:r>
        <w:rPr>
          <w:rFonts w:ascii="宋体" w:hAnsi="宋体" w:eastAsia="宋体" w:cs="宋体"/>
          <w:color w:val="000000"/>
          <w:sz w:val="24"/>
        </w:rPr>
        <w:t>任务中心按项目进入，显示任务业务编号、创建成员、状态、进度和失败摘要，支持状态/成员/关键词筛选、排序、多选、取消与批量软删除。活动任务必须先取消；没有 Worker 执行记录的孤立任务可立即取消，真实外部任务等待 Worker 确认。关键完成、失败和业务动作可生成站内通知。</w:t>
      </w:r>
    </w:p>
    <w:p w14:paraId="38CD0435">
      <w:pPr>
        <w:pStyle w:val="4"/>
        <w:spacing w:line="480" w:lineRule="exact"/>
        <w:ind w:firstLine="0"/>
      </w:pPr>
      <w:r>
        <w:rPr>
          <w:rFonts w:ascii="KaiTi" w:hAnsi="KaiTi" w:eastAsia="楷体" w:cs="KaiTi"/>
          <w:b w:val="0"/>
          <w:color w:val="000000"/>
          <w:sz w:val="28"/>
        </w:rPr>
        <w:t>（五）用户、权限与审计</w:t>
      </w:r>
    </w:p>
    <w:p w14:paraId="1B95758C">
      <w:pPr>
        <w:widowControl/>
        <w:spacing w:before="0" w:after="0" w:line="480" w:lineRule="exact"/>
        <w:ind w:firstLine="480"/>
      </w:pPr>
      <w:r>
        <w:rPr>
          <w:rFonts w:ascii="宋体" w:hAnsi="宋体" w:eastAsia="宋体" w:cs="宋体"/>
          <w:color w:val="000000"/>
          <w:sz w:val="24"/>
        </w:rPr>
        <w:t>系统平台角色只有 admin 和 user，每个账号必须且只能拥有一个角色。普通用户不能修改角色；管理员只能修改其他账号，不能修改自己的角色或状态，不能降级或停用最后一名启用管理员。操作日志对所有账号开放，但管理员查看全量，普通用户只查看自身；日志保存操作者姓名、用户名和角色快照。</w:t>
      </w:r>
    </w:p>
    <w:p w14:paraId="6443C4F9">
      <w:pPr>
        <w:pStyle w:val="4"/>
        <w:spacing w:line="480" w:lineRule="exact"/>
        <w:ind w:firstLine="0"/>
      </w:pPr>
      <w:r>
        <w:rPr>
          <w:rFonts w:ascii="KaiTi" w:hAnsi="KaiTi" w:eastAsia="楷体" w:cs="KaiTi"/>
          <w:b w:val="0"/>
          <w:color w:val="000000"/>
          <w:sz w:val="28"/>
        </w:rPr>
        <w:t>（六）设计方案成果库</w:t>
      </w:r>
    </w:p>
    <w:p w14:paraId="56FD6096">
      <w:pPr>
        <w:widowControl/>
        <w:spacing w:before="0" w:after="0" w:line="480" w:lineRule="exact"/>
        <w:ind w:firstLine="480"/>
      </w:pPr>
      <w:r>
        <w:rPr>
          <w:rFonts w:ascii="宋体" w:hAnsi="宋体" w:eastAsia="宋体" w:cs="宋体"/>
          <w:color w:val="000000"/>
          <w:sz w:val="24"/>
        </w:rPr>
        <w:t>合同要求平台具备设计方案成果的数据储存与检索库。当前资产中心已经支持八类文件、项目隔离、多级目录、标签、版本元数据、业务编号、来源应用、任务血缘、名称/编号/标签搜索、成员/类型筛选、排序、收藏、预览和下载，可将图片、文档、三维模型、模型文件等成果统一沉淀。</w:t>
      </w:r>
    </w:p>
    <w:p w14:paraId="51973FFD">
      <w:pPr>
        <w:widowControl/>
        <w:spacing w:before="0" w:after="0" w:line="480" w:lineRule="exact"/>
        <w:ind w:firstLine="480"/>
      </w:pPr>
      <w:r>
        <w:rPr>
          <w:rFonts w:ascii="宋体" w:hAnsi="宋体" w:eastAsia="宋体" w:cs="宋体"/>
          <w:color w:val="000000"/>
          <w:sz w:val="24"/>
        </w:rPr>
        <w:t>完整成果库还应增加模块层级、车型、区域、目标市场、方案状态、规则检查、评价结论和评审基线等索引字段，并建设图像/文本向量索引、重复方案识别、相似方案推荐和归档保留策略。向量数据库或索引服务属于可替换基础设施，其写入必须由后端在资产版本确认后触发，删除、权限变化和版本切换需要同步更新或失效索引，避免通过相似检索绕过项目边界。</w:t>
      </w:r>
    </w:p>
    <w:p w14:paraId="24789A48">
      <w:pPr>
        <w:pStyle w:val="3"/>
        <w:spacing w:line="480" w:lineRule="exact"/>
        <w:ind w:firstLine="0"/>
      </w:pPr>
      <w:r>
        <w:rPr>
          <w:rFonts w:ascii="黑体" w:hAnsi="黑体" w:eastAsia="黑体" w:cs="黑体"/>
          <w:b/>
          <w:color w:val="000000"/>
          <w:sz w:val="28"/>
        </w:rPr>
        <w:t>十、安全、隔离与可追溯设计</w:t>
      </w:r>
    </w:p>
    <w:p w14:paraId="1ADD2EDA">
      <w:pPr>
        <w:pStyle w:val="4"/>
        <w:spacing w:line="480" w:lineRule="exact"/>
        <w:ind w:firstLine="0"/>
      </w:pPr>
      <w:r>
        <w:rPr>
          <w:rFonts w:ascii="KaiTi" w:hAnsi="KaiTi" w:eastAsia="楷体" w:cs="KaiTi"/>
          <w:b w:val="0"/>
          <w:color w:val="000000"/>
          <w:sz w:val="28"/>
        </w:rPr>
        <w:t>（一）身份与会话安全</w:t>
      </w:r>
    </w:p>
    <w:p w14:paraId="5FDA3B4E">
      <w:pPr>
        <w:widowControl/>
        <w:spacing w:before="0" w:after="0" w:line="480" w:lineRule="exact"/>
        <w:ind w:firstLine="480"/>
      </w:pPr>
      <w:r>
        <w:rPr>
          <w:rFonts w:ascii="宋体" w:hAnsi="宋体" w:eastAsia="宋体" w:cs="宋体"/>
          <w:color w:val="000000"/>
          <w:sz w:val="24"/>
        </w:rPr>
        <w:t>登录只保留用户名和密码。密码使用随机盐 scrypt 散列；访问令牌短时有效；刷新令牌保存在 HttpOnly Cookie，数据库只保存 SHA-256 哈希并在刷新时轮换。连续失败触发临时锁定。企业邮箱密码重置令牌只在邮件链接中出现，数据库保存摘要，默认 30 分钟失效且只能使用一次；成功改密或重置后撤销全部刷新会话。</w:t>
      </w:r>
    </w:p>
    <w:p w14:paraId="765C9076">
      <w:pPr>
        <w:pStyle w:val="4"/>
        <w:spacing w:line="480" w:lineRule="exact"/>
        <w:ind w:firstLine="0"/>
      </w:pPr>
      <w:r>
        <w:rPr>
          <w:rFonts w:ascii="KaiTi" w:hAnsi="KaiTi" w:eastAsia="楷体" w:cs="KaiTi"/>
          <w:b w:val="0"/>
          <w:color w:val="000000"/>
          <w:sz w:val="28"/>
        </w:rPr>
        <w:t>（二）后端授权</w:t>
      </w:r>
    </w:p>
    <w:p w14:paraId="718F5F54">
      <w:pPr>
        <w:widowControl/>
        <w:spacing w:before="0" w:after="0" w:line="480" w:lineRule="exact"/>
        <w:ind w:firstLine="480"/>
        <w:jc w:val="left"/>
      </w:pPr>
      <w:r>
        <w:rPr>
          <w:rFonts w:ascii="宋体" w:hAnsi="宋体" w:eastAsia="宋体" w:cs="宋体"/>
          <w:color w:val="000000"/>
          <w:sz w:val="24"/>
        </w:rPr>
        <w:t xml:space="preserve">受保护 API 每次从数据库重新加载账号状态、角色和权限，JWT 中的角色不是最终授权依据。资源请求继续执行项目成员关系和项目角色校验。普通用户伪造项目 ID、资产 ID、对话 ID 或 </w:t>
      </w:r>
      <w:r>
        <w:rPr>
          <w:rFonts w:ascii="宋体" w:hAnsi="宋体" w:eastAsia="宋体" w:cs="宋体"/>
          <w:color w:val="000000"/>
          <w:sz w:val="24"/>
          <w:shd w:val="clear" w:fill="EDF1F5"/>
        </w:rPr>
        <w:t>actorId</w:t>
      </w:r>
      <w:r>
        <w:rPr>
          <w:rFonts w:ascii="宋体" w:hAnsi="宋体" w:eastAsia="宋体" w:cs="宋体"/>
          <w:color w:val="000000"/>
          <w:sz w:val="24"/>
        </w:rPr>
        <w:t xml:space="preserve"> 参数不能扩大范围。</w:t>
      </w:r>
    </w:p>
    <w:p w14:paraId="37240012">
      <w:pPr>
        <w:pStyle w:val="4"/>
        <w:spacing w:line="480" w:lineRule="exact"/>
        <w:ind w:firstLine="0"/>
      </w:pPr>
      <w:r>
        <w:rPr>
          <w:rFonts w:ascii="KaiTi" w:hAnsi="KaiTi" w:eastAsia="楷体" w:cs="KaiTi"/>
          <w:b w:val="0"/>
          <w:color w:val="000000"/>
          <w:sz w:val="28"/>
        </w:rPr>
        <w:t>（三）审计最小化</w:t>
      </w:r>
    </w:p>
    <w:p w14:paraId="6D6D3DA4">
      <w:pPr>
        <w:widowControl/>
        <w:spacing w:before="0" w:after="0" w:line="480" w:lineRule="exact"/>
        <w:ind w:firstLine="480"/>
        <w:jc w:val="left"/>
      </w:pPr>
      <w:r>
        <w:rPr>
          <w:rFonts w:ascii="宋体" w:hAnsi="宋体" w:eastAsia="宋体" w:cs="宋体"/>
          <w:color w:val="000000"/>
          <w:sz w:val="24"/>
        </w:rPr>
        <w:t xml:space="preserve">统一响应层记录已认证 API 请求的方法、路径、状态、耗时、IP、User-Agent 和 Request ID；页面切换记录 </w:t>
      </w:r>
      <w:r>
        <w:rPr>
          <w:rFonts w:ascii="宋体" w:hAnsi="宋体" w:eastAsia="宋体" w:cs="宋体"/>
          <w:color w:val="000000"/>
          <w:sz w:val="24"/>
          <w:shd w:val="clear" w:fill="EDF1F5"/>
        </w:rPr>
        <w:t>page.view</w:t>
      </w:r>
      <w:r>
        <w:rPr>
          <w:rFonts w:ascii="宋体" w:hAnsi="宋体" w:eastAsia="宋体" w:cs="宋体"/>
          <w:color w:val="000000"/>
          <w:sz w:val="24"/>
        </w:rPr>
        <w:t>；关键写操作记录更具体业务事件。日志可以记录字符数、附件数、文件名、状态和错误码，但不记录密码、令牌、完整聊天正文、完整请求体和文件正文。</w:t>
      </w:r>
    </w:p>
    <w:p w14:paraId="5EA5E4AF">
      <w:pPr>
        <w:pStyle w:val="4"/>
        <w:spacing w:line="480" w:lineRule="exact"/>
        <w:ind w:firstLine="0"/>
      </w:pPr>
      <w:r>
        <w:rPr>
          <w:rFonts w:ascii="KaiTi" w:hAnsi="KaiTi" w:eastAsia="楷体" w:cs="KaiTi"/>
          <w:b w:val="0"/>
          <w:color w:val="000000"/>
          <w:sz w:val="28"/>
        </w:rPr>
        <w:t>（四）全链路追溯</w:t>
      </w:r>
    </w:p>
    <w:p w14:paraId="0C9FADDA">
      <w:pPr>
        <w:widowControl/>
        <w:spacing w:before="0" w:after="0" w:line="480" w:lineRule="exact"/>
        <w:ind w:firstLine="480"/>
      </w:pPr>
      <w:r>
        <w:rPr>
          <w:rFonts w:ascii="宋体" w:hAnsi="宋体" w:eastAsia="宋体" w:cs="宋体"/>
          <w:color w:val="000000"/>
          <w:sz w:val="24"/>
        </w:rPr>
        <w:t>一次设计结果可由以下链路定位：用户与角色快照 → 项目及成员关系 → 设计会话 → 任务业务编号 → 应用与工作流版本 → 参数与有序输入 → 原图及分区/遮罩快照 → 外部执行编号 → 暂存输出 → 用户确认 → 项目资产及版本 → 后续深化任务或报告。该链路是合同成果复核、问题定位和设计复盘的核心基础。</w:t>
      </w:r>
    </w:p>
    <w:p w14:paraId="04344E53">
      <w:pPr>
        <w:pStyle w:val="3"/>
        <w:spacing w:line="480" w:lineRule="exact"/>
        <w:ind w:firstLine="0"/>
      </w:pPr>
      <w:r>
        <w:rPr>
          <w:rFonts w:ascii="黑体" w:hAnsi="黑体" w:eastAsia="黑体" w:cs="黑体"/>
          <w:b/>
          <w:color w:val="000000"/>
          <w:sz w:val="28"/>
        </w:rPr>
        <w:t>十一、部署与运行方案</w:t>
      </w:r>
    </w:p>
    <w:p w14:paraId="736C6BD3">
      <w:pPr>
        <w:pStyle w:val="4"/>
        <w:spacing w:line="480" w:lineRule="exact"/>
        <w:ind w:firstLine="0"/>
      </w:pPr>
      <w:r>
        <w:rPr>
          <w:rFonts w:ascii="KaiTi" w:hAnsi="KaiTi" w:eastAsia="楷体" w:cs="KaiTi"/>
          <w:b w:val="0"/>
          <w:color w:val="000000"/>
          <w:sz w:val="28"/>
        </w:rPr>
        <w:t>（一）开发环境</w:t>
      </w:r>
    </w:p>
    <w:p w14:paraId="2B5AD158">
      <w:pPr>
        <w:widowControl/>
        <w:spacing w:before="0" w:after="0" w:line="480" w:lineRule="exact"/>
        <w:ind w:firstLine="480"/>
        <w:jc w:val="left"/>
      </w:pPr>
      <w:r>
        <w:rPr>
          <w:rFonts w:ascii="宋体" w:hAnsi="宋体" w:eastAsia="宋体" w:cs="宋体"/>
          <w:color w:val="000000"/>
          <w:sz w:val="24"/>
        </w:rPr>
        <w:t>开发环境中 Web 与 API/Worker 为本机 Node.js 进程，PostgreSQL 17.6、MinIO 和 Mailpit 由 Docker Compose 运行。</w:t>
      </w:r>
      <w:r>
        <w:rPr>
          <w:rFonts w:ascii="宋体" w:hAnsi="宋体" w:eastAsia="宋体" w:cs="宋体"/>
          <w:color w:val="000000"/>
          <w:sz w:val="24"/>
          <w:shd w:val="clear" w:fill="EDF1F5"/>
        </w:rPr>
        <w:t>pnpm dev:rail</w:t>
      </w:r>
      <w:r>
        <w:rPr>
          <w:rFonts w:ascii="宋体" w:hAnsi="宋体" w:eastAsia="宋体" w:cs="宋体"/>
          <w:color w:val="000000"/>
          <w:sz w:val="24"/>
        </w:rPr>
        <w:t xml:space="preserve"> 依次启动基础设施、执行迁移与幂等种子，再并行启动 API、Worker 和 Web。默认 Web 地址为 </w:t>
      </w:r>
      <w:r>
        <w:rPr>
          <w:rFonts w:ascii="宋体" w:hAnsi="宋体" w:eastAsia="宋体" w:cs="宋体"/>
          <w:color w:val="000000"/>
          <w:sz w:val="24"/>
          <w:shd w:val="clear" w:fill="EDF1F5"/>
        </w:rPr>
        <w:t>http://localhost:5666</w:t>
      </w:r>
      <w:r>
        <w:rPr>
          <w:rFonts w:ascii="宋体" w:hAnsi="宋体" w:eastAsia="宋体" w:cs="宋体"/>
          <w:color w:val="000000"/>
          <w:sz w:val="24"/>
        </w:rPr>
        <w:t xml:space="preserve">，API 为 </w:t>
      </w:r>
      <w:r>
        <w:rPr>
          <w:rFonts w:ascii="宋体" w:hAnsi="宋体" w:eastAsia="宋体" w:cs="宋体"/>
          <w:color w:val="000000"/>
          <w:sz w:val="24"/>
          <w:shd w:val="clear" w:fill="EDF1F5"/>
        </w:rPr>
        <w:t>http://localhost:5320/api/v1</w:t>
      </w:r>
      <w:r>
        <w:rPr>
          <w:rFonts w:ascii="宋体" w:hAnsi="宋体" w:eastAsia="宋体" w:cs="宋体"/>
          <w:color w:val="000000"/>
          <w:sz w:val="24"/>
        </w:rPr>
        <w:t>。</w:t>
      </w:r>
    </w:p>
    <w:p w14:paraId="3CDF4C13">
      <w:pPr>
        <w:pStyle w:val="4"/>
        <w:spacing w:line="480" w:lineRule="exact"/>
        <w:ind w:firstLine="0"/>
      </w:pPr>
      <w:r>
        <w:rPr>
          <w:rFonts w:ascii="KaiTi" w:hAnsi="KaiTi" w:eastAsia="楷体" w:cs="KaiTi"/>
          <w:b w:val="0"/>
          <w:color w:val="000000"/>
          <w:sz w:val="28"/>
        </w:rPr>
        <w:t>（二）生产单机部署</w:t>
      </w:r>
    </w:p>
    <w:p w14:paraId="29B9FB8C">
      <w:pPr>
        <w:widowControl/>
        <w:spacing w:before="0" w:after="0" w:line="480" w:lineRule="exact"/>
        <w:ind w:firstLine="480"/>
      </w:pPr>
      <w:r>
        <w:rPr>
          <w:rFonts w:ascii="宋体" w:hAnsi="宋体" w:eastAsia="宋体" w:cs="宋体"/>
          <w:color w:val="000000"/>
          <w:sz w:val="24"/>
        </w:rPr>
        <w:t>生产 Compose 定义 PostgreSQL、MinIO、一次性 migration、API、独立 worker 和 Web 六类服务。Web 容器通过 Nginx 提供静态页面并反向代理同域 API，API 和 Worker共享平台环境变量，外部 ComfyUI、AI Toolkit、企业 SMTP 和 AI 服务仍作为可替换依赖。</w:t>
      </w:r>
    </w:p>
    <w:p w14:paraId="60EEE905">
      <w:pPr>
        <w:spacing w:before="0" w:after="0" w:line="240" w:lineRule="auto"/>
        <w:ind w:firstLine="0"/>
        <w:jc w:val="center"/>
      </w:pPr>
      <w:r>
        <w:rPr>
          <w:rFonts w:ascii="宋体" w:hAnsi="宋体" w:eastAsia="宋体" w:cs="宋体"/>
          <w:color w:val="000000"/>
          <w:sz w:val="24"/>
        </w:rPr>
        <w:drawing>
          <wp:inline distT="0" distB="0" distL="114300" distR="114300">
            <wp:extent cx="5650865" cy="2927985"/>
            <wp:effectExtent l="0" t="0" r="0" b="0"/>
            <wp:docPr id="6" name="Picture 6" descr="图 4 生产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4 生产部署拓扑"/>
                    <pic:cNvPicPr>
                      <a:picLocks noChangeAspect="1"/>
                    </pic:cNvPicPr>
                  </pic:nvPicPr>
                  <pic:blipFill>
                    <a:blip r:embed="rId14"/>
                    <a:stretch>
                      <a:fillRect/>
                    </a:stretch>
                  </pic:blipFill>
                  <pic:spPr>
                    <a:xfrm>
                      <a:off x="0" y="0"/>
                      <a:ext cx="5650992" cy="2928241"/>
                    </a:xfrm>
                    <a:prstGeom prst="rect">
                      <a:avLst/>
                    </a:prstGeom>
                  </pic:spPr>
                </pic:pic>
              </a:graphicData>
            </a:graphic>
          </wp:inline>
        </w:drawing>
      </w:r>
    </w:p>
    <w:p w14:paraId="2BCD3D99">
      <w:pPr>
        <w:pStyle w:val="15"/>
        <w:spacing w:before="0" w:after="0" w:line="480" w:lineRule="exact"/>
        <w:ind w:firstLine="480"/>
      </w:pPr>
      <w:r>
        <w:rPr>
          <w:rFonts w:ascii="宋体" w:hAnsi="宋体" w:eastAsia="宋体" w:cs="宋体"/>
          <w:color w:val="000000"/>
          <w:sz w:val="24"/>
        </w:rPr>
        <w:t>图 4 生产部署拓扑</w:t>
      </w:r>
    </w:p>
    <w:p w14:paraId="1491D0EE">
      <w:pPr>
        <w:pStyle w:val="4"/>
        <w:spacing w:line="480" w:lineRule="exact"/>
        <w:ind w:firstLine="0"/>
      </w:pPr>
      <w:r>
        <w:rPr>
          <w:rFonts w:ascii="KaiTi" w:hAnsi="KaiTi" w:eastAsia="楷体" w:cs="KaiTi"/>
          <w:b w:val="0"/>
          <w:color w:val="000000"/>
          <w:sz w:val="28"/>
        </w:rPr>
        <w:t>（三）配置与密钥边界</w:t>
      </w:r>
    </w:p>
    <w:p w14:paraId="5A6561D6">
      <w:pPr>
        <w:widowControl/>
        <w:spacing w:before="0" w:after="0" w:line="480" w:lineRule="exact"/>
        <w:ind w:firstLine="480"/>
        <w:jc w:val="left"/>
      </w:pPr>
      <w:r>
        <w:rPr>
          <w:rFonts w:ascii="宋体" w:hAnsi="宋体" w:eastAsia="宋体" w:cs="宋体"/>
          <w:color w:val="000000"/>
          <w:sz w:val="24"/>
        </w:rPr>
        <w:t xml:space="preserve">生产环境必须显式配置高熵 </w:t>
      </w:r>
      <w:r>
        <w:rPr>
          <w:rFonts w:ascii="宋体" w:hAnsi="宋体" w:eastAsia="宋体" w:cs="宋体"/>
          <w:color w:val="000000"/>
          <w:sz w:val="24"/>
          <w:shd w:val="clear" w:fill="EDF1F5"/>
        </w:rPr>
        <w:t>JWT_SECRET</w:t>
      </w:r>
      <w:r>
        <w:rPr>
          <w:rFonts w:ascii="宋体" w:hAnsi="宋体" w:eastAsia="宋体" w:cs="宋体"/>
          <w:color w:val="000000"/>
          <w:sz w:val="24"/>
        </w:rPr>
        <w:t>、数据库口令、S3 凭据、浏览器可达的对象存储地址、CORS 源和管理员初始化信息。</w:t>
      </w:r>
      <w:r>
        <w:rPr>
          <w:rFonts w:ascii="宋体" w:hAnsi="宋体" w:eastAsia="宋体" w:cs="宋体"/>
          <w:color w:val="000000"/>
          <w:sz w:val="24"/>
          <w:shd w:val="clear" w:fill="EDF1F5"/>
        </w:rPr>
        <w:t>COMFYUI_*</w:t>
      </w:r>
      <w:r>
        <w:rPr>
          <w:rFonts w:ascii="宋体" w:hAnsi="宋体" w:eastAsia="宋体" w:cs="宋体"/>
          <w:color w:val="000000"/>
          <w:sz w:val="24"/>
        </w:rPr>
        <w:t>、</w:t>
      </w:r>
      <w:r>
        <w:rPr>
          <w:rFonts w:ascii="宋体" w:hAnsi="宋体" w:eastAsia="宋体" w:cs="宋体"/>
          <w:color w:val="000000"/>
          <w:sz w:val="24"/>
          <w:shd w:val="clear" w:fill="EDF1F5"/>
        </w:rPr>
        <w:t>LORA_*</w:t>
      </w:r>
      <w:r>
        <w:rPr>
          <w:rFonts w:ascii="宋体" w:hAnsi="宋体" w:eastAsia="宋体" w:cs="宋体"/>
          <w:color w:val="000000"/>
          <w:sz w:val="24"/>
        </w:rPr>
        <w:t>、</w:t>
      </w:r>
      <w:r>
        <w:rPr>
          <w:rFonts w:ascii="宋体" w:hAnsi="宋体" w:eastAsia="宋体" w:cs="宋体"/>
          <w:color w:val="000000"/>
          <w:sz w:val="24"/>
          <w:shd w:val="clear" w:fill="EDF1F5"/>
        </w:rPr>
        <w:t>REPORT_AI_*</w:t>
      </w:r>
      <w:r>
        <w:rPr>
          <w:rFonts w:ascii="宋体" w:hAnsi="宋体" w:eastAsia="宋体" w:cs="宋体"/>
          <w:color w:val="000000"/>
          <w:sz w:val="24"/>
        </w:rPr>
        <w:t>、</w:t>
      </w:r>
      <w:r>
        <w:rPr>
          <w:rFonts w:ascii="宋体" w:hAnsi="宋体" w:eastAsia="宋体" w:cs="宋体"/>
          <w:color w:val="000000"/>
          <w:sz w:val="24"/>
          <w:shd w:val="clear" w:fill="EDF1F5"/>
        </w:rPr>
        <w:t>AI_ASSISTANT_*</w:t>
      </w:r>
      <w:r>
        <w:rPr>
          <w:rFonts w:ascii="宋体" w:hAnsi="宋体" w:eastAsia="宋体" w:cs="宋体"/>
          <w:color w:val="000000"/>
          <w:sz w:val="24"/>
        </w:rPr>
        <w:t xml:space="preserve"> 和 </w:t>
      </w:r>
      <w:r>
        <w:rPr>
          <w:rFonts w:ascii="宋体" w:hAnsi="宋体" w:eastAsia="宋体" w:cs="宋体"/>
          <w:color w:val="000000"/>
          <w:sz w:val="24"/>
          <w:shd w:val="clear" w:fill="EDF1F5"/>
        </w:rPr>
        <w:t>SMTP_*</w:t>
      </w:r>
      <w:r>
        <w:rPr>
          <w:rFonts w:ascii="宋体" w:hAnsi="宋体" w:eastAsia="宋体" w:cs="宋体"/>
          <w:color w:val="000000"/>
          <w:sz w:val="24"/>
        </w:rPr>
        <w:t xml:space="preserve"> 只注入 API/Worker，不进入 Web 构建。正式数据环境不得执行删除数据卷或未经备份的用户重建。</w:t>
      </w:r>
    </w:p>
    <w:p w14:paraId="0ECBB059">
      <w:pPr>
        <w:pStyle w:val="4"/>
        <w:spacing w:line="480" w:lineRule="exact"/>
        <w:ind w:firstLine="0"/>
      </w:pPr>
      <w:r>
        <w:rPr>
          <w:rFonts w:ascii="KaiTi" w:hAnsi="KaiTi" w:eastAsia="楷体" w:cs="KaiTi"/>
          <w:b w:val="0"/>
          <w:color w:val="000000"/>
          <w:sz w:val="28"/>
        </w:rPr>
        <w:t>（四）与既有产品平台的接口与交互</w:t>
      </w:r>
    </w:p>
    <w:p w14:paraId="5F0487C5">
      <w:pPr>
        <w:widowControl/>
        <w:spacing w:before="0" w:after="0" w:line="480" w:lineRule="exact"/>
        <w:ind w:firstLine="480"/>
        <w:jc w:val="left"/>
      </w:pPr>
      <w:r>
        <w:rPr>
          <w:rFonts w:ascii="宋体" w:hAnsi="宋体" w:eastAsia="宋体" w:cs="宋体"/>
          <w:color w:val="000000"/>
          <w:sz w:val="24"/>
        </w:rPr>
        <w:t xml:space="preserve">当前系统已经提供受身份、权限和项目范围保护的 </w:t>
      </w:r>
      <w:r>
        <w:rPr>
          <w:rFonts w:ascii="宋体" w:hAnsi="宋体" w:eastAsia="宋体" w:cs="宋体"/>
          <w:color w:val="000000"/>
          <w:sz w:val="24"/>
          <w:shd w:val="clear" w:fill="EDF1F5"/>
        </w:rPr>
        <w:t>/api/v1</w:t>
      </w:r>
      <w:r>
        <w:rPr>
          <w:rFonts w:ascii="宋体" w:hAnsi="宋体" w:eastAsia="宋体" w:cs="宋体"/>
          <w:color w:val="000000"/>
          <w:sz w:val="24"/>
        </w:rPr>
        <w:t xml:space="preserve"> REST 接口、稳定业务编号、统一响应包络、Request ID、预签名对象传输和后端适配器边界，可作为与既有产品平台对接的基础。合同第三阶段要求完成接口与交互功能，正式联调建议定义以下接口组：</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1535"/>
        <w:gridCol w:w="4187"/>
        <w:gridCol w:w="3350"/>
      </w:tblGrid>
      <w:tr w14:paraId="4EE0D56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1535" w:type="dxa"/>
            <w:shd w:val="clear" w:color="auto" w:fill="F4F6F9"/>
            <w:tcMar>
              <w:top w:w="60" w:type="dxa"/>
              <w:left w:w="100" w:type="dxa"/>
              <w:bottom w:w="60" w:type="dxa"/>
              <w:right w:w="100" w:type="dxa"/>
            </w:tcMar>
            <w:vAlign w:val="center"/>
          </w:tcPr>
          <w:p w14:paraId="33338413">
            <w:pPr>
              <w:spacing w:before="0" w:after="0" w:line="480" w:lineRule="exact"/>
              <w:ind w:firstLine="0"/>
              <w:jc w:val="left"/>
            </w:pPr>
            <w:r>
              <w:rPr>
                <w:rFonts w:ascii="宋体" w:hAnsi="宋体" w:eastAsia="宋体" w:cs="宋体"/>
                <w:b/>
                <w:color w:val="000000"/>
                <w:sz w:val="24"/>
              </w:rPr>
              <w:t>接口组</w:t>
            </w:r>
          </w:p>
        </w:tc>
        <w:tc>
          <w:tcPr>
            <w:tcW w:w="4187" w:type="dxa"/>
            <w:shd w:val="clear" w:color="auto" w:fill="F4F6F9"/>
            <w:tcMar>
              <w:top w:w="60" w:type="dxa"/>
              <w:left w:w="100" w:type="dxa"/>
              <w:bottom w:w="60" w:type="dxa"/>
              <w:right w:w="100" w:type="dxa"/>
            </w:tcMar>
            <w:vAlign w:val="center"/>
          </w:tcPr>
          <w:p w14:paraId="1CD1D722">
            <w:pPr>
              <w:spacing w:before="0" w:after="0" w:line="480" w:lineRule="exact"/>
              <w:ind w:firstLine="0"/>
              <w:jc w:val="left"/>
            </w:pPr>
            <w:r>
              <w:rPr>
                <w:rFonts w:ascii="宋体" w:hAnsi="宋体" w:eastAsia="宋体" w:cs="宋体"/>
                <w:b/>
                <w:color w:val="000000"/>
                <w:sz w:val="24"/>
              </w:rPr>
              <w:t>交换内容</w:t>
            </w:r>
          </w:p>
        </w:tc>
        <w:tc>
          <w:tcPr>
            <w:tcW w:w="3350" w:type="dxa"/>
            <w:shd w:val="clear" w:color="auto" w:fill="F4F6F9"/>
            <w:tcMar>
              <w:top w:w="60" w:type="dxa"/>
              <w:left w:w="100" w:type="dxa"/>
              <w:bottom w:w="60" w:type="dxa"/>
              <w:right w:w="100" w:type="dxa"/>
            </w:tcMar>
            <w:vAlign w:val="center"/>
          </w:tcPr>
          <w:p w14:paraId="1979F803">
            <w:pPr>
              <w:spacing w:before="0" w:after="0" w:line="480" w:lineRule="exact"/>
              <w:ind w:firstLine="0"/>
              <w:jc w:val="left"/>
            </w:pPr>
            <w:r>
              <w:rPr>
                <w:rFonts w:ascii="宋体" w:hAnsi="宋体" w:eastAsia="宋体" w:cs="宋体"/>
                <w:b/>
                <w:color w:val="000000"/>
                <w:sz w:val="24"/>
              </w:rPr>
              <w:t>关键控制</w:t>
            </w:r>
          </w:p>
        </w:tc>
      </w:tr>
      <w:tr w14:paraId="2F12BB6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35" w:type="dxa"/>
            <w:tcMar>
              <w:top w:w="60" w:type="dxa"/>
              <w:left w:w="100" w:type="dxa"/>
              <w:bottom w:w="60" w:type="dxa"/>
              <w:right w:w="100" w:type="dxa"/>
            </w:tcMar>
            <w:vAlign w:val="center"/>
          </w:tcPr>
          <w:p w14:paraId="7881F2C7">
            <w:pPr>
              <w:spacing w:before="0" w:after="0" w:line="480" w:lineRule="exact"/>
              <w:ind w:firstLine="0"/>
              <w:jc w:val="left"/>
            </w:pPr>
            <w:r>
              <w:rPr>
                <w:rFonts w:ascii="宋体" w:hAnsi="宋体" w:eastAsia="宋体" w:cs="宋体"/>
                <w:color w:val="000000"/>
                <w:sz w:val="24"/>
              </w:rPr>
              <w:t>身份与组织</w:t>
            </w:r>
          </w:p>
        </w:tc>
        <w:tc>
          <w:tcPr>
            <w:tcW w:w="4187" w:type="dxa"/>
            <w:tcMar>
              <w:top w:w="60" w:type="dxa"/>
              <w:left w:w="100" w:type="dxa"/>
              <w:bottom w:w="60" w:type="dxa"/>
              <w:right w:w="100" w:type="dxa"/>
            </w:tcMar>
            <w:vAlign w:val="center"/>
          </w:tcPr>
          <w:p w14:paraId="5796AB99">
            <w:pPr>
              <w:spacing w:before="0" w:after="0" w:line="480" w:lineRule="exact"/>
              <w:ind w:firstLine="0"/>
              <w:jc w:val="left"/>
            </w:pPr>
            <w:r>
              <w:rPr>
                <w:rFonts w:ascii="宋体" w:hAnsi="宋体" w:eastAsia="宋体" w:cs="宋体"/>
                <w:color w:val="000000"/>
                <w:sz w:val="24"/>
              </w:rPr>
              <w:t>用户映射、组织、角色或单点登录声明</w:t>
            </w:r>
          </w:p>
        </w:tc>
        <w:tc>
          <w:tcPr>
            <w:tcW w:w="3350" w:type="dxa"/>
            <w:tcMar>
              <w:top w:w="60" w:type="dxa"/>
              <w:left w:w="100" w:type="dxa"/>
              <w:bottom w:w="60" w:type="dxa"/>
              <w:right w:w="100" w:type="dxa"/>
            </w:tcMar>
            <w:vAlign w:val="center"/>
          </w:tcPr>
          <w:p w14:paraId="541580F7">
            <w:pPr>
              <w:spacing w:before="0" w:after="0" w:line="480" w:lineRule="exact"/>
              <w:ind w:firstLine="0"/>
              <w:jc w:val="left"/>
            </w:pPr>
            <w:r>
              <w:rPr>
                <w:rFonts w:ascii="宋体" w:hAnsi="宋体" w:eastAsia="宋体" w:cs="宋体"/>
                <w:color w:val="000000"/>
                <w:sz w:val="24"/>
              </w:rPr>
              <w:t>身份可信源、最小权限、会话撤销</w:t>
            </w:r>
          </w:p>
        </w:tc>
      </w:tr>
      <w:tr w14:paraId="2E834D0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35" w:type="dxa"/>
            <w:tcMar>
              <w:top w:w="60" w:type="dxa"/>
              <w:left w:w="100" w:type="dxa"/>
              <w:bottom w:w="60" w:type="dxa"/>
              <w:right w:w="100" w:type="dxa"/>
            </w:tcMar>
            <w:vAlign w:val="center"/>
          </w:tcPr>
          <w:p w14:paraId="6F4C35C8">
            <w:pPr>
              <w:spacing w:before="0" w:after="0" w:line="480" w:lineRule="exact"/>
              <w:ind w:firstLine="0"/>
              <w:jc w:val="left"/>
            </w:pPr>
            <w:r>
              <w:rPr>
                <w:rFonts w:ascii="宋体" w:hAnsi="宋体" w:eastAsia="宋体" w:cs="宋体"/>
                <w:color w:val="000000"/>
                <w:sz w:val="24"/>
              </w:rPr>
              <w:t>项目与车型</w:t>
            </w:r>
          </w:p>
        </w:tc>
        <w:tc>
          <w:tcPr>
            <w:tcW w:w="4187" w:type="dxa"/>
            <w:tcMar>
              <w:top w:w="60" w:type="dxa"/>
              <w:left w:w="100" w:type="dxa"/>
              <w:bottom w:w="60" w:type="dxa"/>
              <w:right w:w="100" w:type="dxa"/>
            </w:tcMar>
            <w:vAlign w:val="center"/>
          </w:tcPr>
          <w:p w14:paraId="21768477">
            <w:pPr>
              <w:spacing w:before="0" w:after="0" w:line="480" w:lineRule="exact"/>
              <w:ind w:firstLine="0"/>
              <w:jc w:val="left"/>
            </w:pPr>
            <w:r>
              <w:rPr>
                <w:rFonts w:ascii="宋体" w:hAnsi="宋体" w:eastAsia="宋体" w:cs="宋体"/>
                <w:color w:val="000000"/>
                <w:sz w:val="24"/>
              </w:rPr>
              <w:t>项目编号、车型、车厢、目标市场、状态</w:t>
            </w:r>
          </w:p>
        </w:tc>
        <w:tc>
          <w:tcPr>
            <w:tcW w:w="3350" w:type="dxa"/>
            <w:tcMar>
              <w:top w:w="60" w:type="dxa"/>
              <w:left w:w="100" w:type="dxa"/>
              <w:bottom w:w="60" w:type="dxa"/>
              <w:right w:w="100" w:type="dxa"/>
            </w:tcMar>
            <w:vAlign w:val="center"/>
          </w:tcPr>
          <w:p w14:paraId="586BCE56">
            <w:pPr>
              <w:spacing w:before="0" w:after="0" w:line="480" w:lineRule="exact"/>
              <w:ind w:firstLine="0"/>
              <w:jc w:val="left"/>
            </w:pPr>
            <w:r>
              <w:rPr>
                <w:rFonts w:ascii="宋体" w:hAnsi="宋体" w:eastAsia="宋体" w:cs="宋体"/>
                <w:color w:val="000000"/>
                <w:sz w:val="24"/>
              </w:rPr>
              <w:t>主数据归属、幂等键、版本</w:t>
            </w:r>
          </w:p>
        </w:tc>
      </w:tr>
      <w:tr w14:paraId="2DE824D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35" w:type="dxa"/>
            <w:tcMar>
              <w:top w:w="60" w:type="dxa"/>
              <w:left w:w="100" w:type="dxa"/>
              <w:bottom w:w="60" w:type="dxa"/>
              <w:right w:w="100" w:type="dxa"/>
            </w:tcMar>
            <w:vAlign w:val="center"/>
          </w:tcPr>
          <w:p w14:paraId="61C5D774">
            <w:pPr>
              <w:spacing w:before="0" w:after="0" w:line="480" w:lineRule="exact"/>
              <w:ind w:firstLine="0"/>
              <w:jc w:val="left"/>
            </w:pPr>
            <w:r>
              <w:rPr>
                <w:rFonts w:ascii="宋体" w:hAnsi="宋体" w:eastAsia="宋体" w:cs="宋体"/>
                <w:color w:val="000000"/>
                <w:sz w:val="24"/>
              </w:rPr>
              <w:t>模块与规则</w:t>
            </w:r>
          </w:p>
        </w:tc>
        <w:tc>
          <w:tcPr>
            <w:tcW w:w="4187" w:type="dxa"/>
            <w:tcMar>
              <w:top w:w="60" w:type="dxa"/>
              <w:left w:w="100" w:type="dxa"/>
              <w:bottom w:w="60" w:type="dxa"/>
              <w:right w:w="100" w:type="dxa"/>
            </w:tcMar>
            <w:vAlign w:val="center"/>
          </w:tcPr>
          <w:p w14:paraId="7189EA43">
            <w:pPr>
              <w:spacing w:before="0" w:after="0" w:line="480" w:lineRule="exact"/>
              <w:ind w:firstLine="0"/>
              <w:jc w:val="left"/>
            </w:pPr>
            <w:r>
              <w:rPr>
                <w:rFonts w:ascii="宋体" w:hAnsi="宋体" w:eastAsia="宋体" w:cs="宋体"/>
                <w:color w:val="000000"/>
                <w:sz w:val="24"/>
              </w:rPr>
              <w:t>四级模块、参数、接口、适用范围、规则版本</w:t>
            </w:r>
          </w:p>
        </w:tc>
        <w:tc>
          <w:tcPr>
            <w:tcW w:w="3350" w:type="dxa"/>
            <w:tcMar>
              <w:top w:w="60" w:type="dxa"/>
              <w:left w:w="100" w:type="dxa"/>
              <w:bottom w:w="60" w:type="dxa"/>
              <w:right w:w="100" w:type="dxa"/>
            </w:tcMar>
            <w:vAlign w:val="center"/>
          </w:tcPr>
          <w:p w14:paraId="55960BE6">
            <w:pPr>
              <w:spacing w:before="0" w:after="0" w:line="480" w:lineRule="exact"/>
              <w:ind w:firstLine="0"/>
              <w:jc w:val="left"/>
            </w:pPr>
            <w:r>
              <w:rPr>
                <w:rFonts w:ascii="宋体" w:hAnsi="宋体" w:eastAsia="宋体" w:cs="宋体"/>
                <w:color w:val="000000"/>
                <w:sz w:val="24"/>
              </w:rPr>
              <w:t>数据字典、变更审批、兼容性</w:t>
            </w:r>
          </w:p>
        </w:tc>
      </w:tr>
      <w:tr w14:paraId="29BBBBA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35" w:type="dxa"/>
            <w:tcMar>
              <w:top w:w="60" w:type="dxa"/>
              <w:left w:w="100" w:type="dxa"/>
              <w:bottom w:w="60" w:type="dxa"/>
              <w:right w:w="100" w:type="dxa"/>
            </w:tcMar>
            <w:vAlign w:val="center"/>
          </w:tcPr>
          <w:p w14:paraId="174F1616">
            <w:pPr>
              <w:spacing w:before="0" w:after="0" w:line="480" w:lineRule="exact"/>
              <w:ind w:firstLine="0"/>
              <w:jc w:val="left"/>
            </w:pPr>
            <w:r>
              <w:rPr>
                <w:rFonts w:ascii="宋体" w:hAnsi="宋体" w:eastAsia="宋体" w:cs="宋体"/>
                <w:color w:val="000000"/>
                <w:sz w:val="24"/>
              </w:rPr>
              <w:t>资产交换</w:t>
            </w:r>
          </w:p>
        </w:tc>
        <w:tc>
          <w:tcPr>
            <w:tcW w:w="4187" w:type="dxa"/>
            <w:tcMar>
              <w:top w:w="60" w:type="dxa"/>
              <w:left w:w="100" w:type="dxa"/>
              <w:bottom w:w="60" w:type="dxa"/>
              <w:right w:w="100" w:type="dxa"/>
            </w:tcMar>
            <w:vAlign w:val="center"/>
          </w:tcPr>
          <w:p w14:paraId="0B231106">
            <w:pPr>
              <w:spacing w:before="0" w:after="0" w:line="480" w:lineRule="exact"/>
              <w:ind w:firstLine="0"/>
              <w:jc w:val="left"/>
            </w:pPr>
            <w:r>
              <w:rPr>
                <w:rFonts w:ascii="宋体" w:hAnsi="宋体" w:eastAsia="宋体" w:cs="宋体"/>
                <w:color w:val="000000"/>
                <w:sz w:val="24"/>
              </w:rPr>
              <w:t>文件元数据、校验和、对象地址、派生与版本关系</w:t>
            </w:r>
          </w:p>
        </w:tc>
        <w:tc>
          <w:tcPr>
            <w:tcW w:w="3350" w:type="dxa"/>
            <w:tcMar>
              <w:top w:w="60" w:type="dxa"/>
              <w:left w:w="100" w:type="dxa"/>
              <w:bottom w:w="60" w:type="dxa"/>
              <w:right w:w="100" w:type="dxa"/>
            </w:tcMar>
            <w:vAlign w:val="center"/>
          </w:tcPr>
          <w:p w14:paraId="4067AB44">
            <w:pPr>
              <w:spacing w:before="0" w:after="0" w:line="480" w:lineRule="exact"/>
              <w:ind w:firstLine="0"/>
              <w:jc w:val="left"/>
            </w:pPr>
            <w:r>
              <w:rPr>
                <w:rFonts w:ascii="宋体" w:hAnsi="宋体" w:eastAsia="宋体" w:cs="宋体"/>
                <w:color w:val="000000"/>
                <w:sz w:val="24"/>
              </w:rPr>
              <w:t>私有传输、短时授权、病毒扫描</w:t>
            </w:r>
          </w:p>
        </w:tc>
      </w:tr>
      <w:tr w14:paraId="79AD26A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35" w:type="dxa"/>
            <w:tcMar>
              <w:top w:w="60" w:type="dxa"/>
              <w:left w:w="100" w:type="dxa"/>
              <w:bottom w:w="60" w:type="dxa"/>
              <w:right w:w="100" w:type="dxa"/>
            </w:tcMar>
            <w:vAlign w:val="center"/>
          </w:tcPr>
          <w:p w14:paraId="314085AA">
            <w:pPr>
              <w:spacing w:before="0" w:after="0" w:line="480" w:lineRule="exact"/>
              <w:ind w:firstLine="0"/>
              <w:jc w:val="left"/>
            </w:pPr>
            <w:r>
              <w:rPr>
                <w:rFonts w:ascii="宋体" w:hAnsi="宋体" w:eastAsia="宋体" w:cs="宋体"/>
                <w:color w:val="000000"/>
                <w:sz w:val="24"/>
              </w:rPr>
              <w:t>任务协同</w:t>
            </w:r>
          </w:p>
        </w:tc>
        <w:tc>
          <w:tcPr>
            <w:tcW w:w="4187" w:type="dxa"/>
            <w:tcMar>
              <w:top w:w="60" w:type="dxa"/>
              <w:left w:w="100" w:type="dxa"/>
              <w:bottom w:w="60" w:type="dxa"/>
              <w:right w:w="100" w:type="dxa"/>
            </w:tcMar>
            <w:vAlign w:val="center"/>
          </w:tcPr>
          <w:p w14:paraId="6C70130B">
            <w:pPr>
              <w:spacing w:before="0" w:after="0" w:line="480" w:lineRule="exact"/>
              <w:ind w:firstLine="0"/>
              <w:jc w:val="left"/>
            </w:pPr>
            <w:r>
              <w:rPr>
                <w:rFonts w:ascii="宋体" w:hAnsi="宋体" w:eastAsia="宋体" w:cs="宋体"/>
                <w:color w:val="000000"/>
                <w:sz w:val="24"/>
              </w:rPr>
              <w:t>创建、查询、取消、进度、错误、回调</w:t>
            </w:r>
          </w:p>
        </w:tc>
        <w:tc>
          <w:tcPr>
            <w:tcW w:w="3350" w:type="dxa"/>
            <w:tcMar>
              <w:top w:w="60" w:type="dxa"/>
              <w:left w:w="100" w:type="dxa"/>
              <w:bottom w:w="60" w:type="dxa"/>
              <w:right w:w="100" w:type="dxa"/>
            </w:tcMar>
            <w:vAlign w:val="center"/>
          </w:tcPr>
          <w:p w14:paraId="4BF4F676">
            <w:pPr>
              <w:spacing w:before="0" w:after="0" w:line="480" w:lineRule="exact"/>
              <w:ind w:firstLine="0"/>
              <w:jc w:val="left"/>
            </w:pPr>
            <w:r>
              <w:rPr>
                <w:rFonts w:ascii="宋体" w:hAnsi="宋体" w:eastAsia="宋体" w:cs="宋体"/>
                <w:color w:val="000000"/>
                <w:sz w:val="24"/>
              </w:rPr>
              <w:t>幂等、签名、超时、重放防护</w:t>
            </w:r>
          </w:p>
        </w:tc>
      </w:tr>
      <w:tr w14:paraId="4A0F371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1535" w:type="dxa"/>
            <w:tcMar>
              <w:top w:w="60" w:type="dxa"/>
              <w:left w:w="100" w:type="dxa"/>
              <w:bottom w:w="60" w:type="dxa"/>
              <w:right w:w="100" w:type="dxa"/>
            </w:tcMar>
            <w:vAlign w:val="center"/>
          </w:tcPr>
          <w:p w14:paraId="0BEE1B95">
            <w:pPr>
              <w:spacing w:before="0" w:after="0" w:line="480" w:lineRule="exact"/>
              <w:ind w:firstLine="0"/>
              <w:jc w:val="left"/>
            </w:pPr>
            <w:r>
              <w:rPr>
                <w:rFonts w:ascii="宋体" w:hAnsi="宋体" w:eastAsia="宋体" w:cs="宋体"/>
                <w:color w:val="000000"/>
                <w:sz w:val="24"/>
              </w:rPr>
              <w:t>成果与审计</w:t>
            </w:r>
          </w:p>
        </w:tc>
        <w:tc>
          <w:tcPr>
            <w:tcW w:w="4187" w:type="dxa"/>
            <w:tcMar>
              <w:top w:w="60" w:type="dxa"/>
              <w:left w:w="100" w:type="dxa"/>
              <w:bottom w:w="60" w:type="dxa"/>
              <w:right w:w="100" w:type="dxa"/>
            </w:tcMar>
            <w:vAlign w:val="center"/>
          </w:tcPr>
          <w:p w14:paraId="0140B071">
            <w:pPr>
              <w:spacing w:before="0" w:after="0" w:line="480" w:lineRule="exact"/>
              <w:ind w:firstLine="0"/>
              <w:jc w:val="left"/>
            </w:pPr>
            <w:r>
              <w:rPr>
                <w:rFonts w:ascii="宋体" w:hAnsi="宋体" w:eastAsia="宋体" w:cs="宋体"/>
                <w:color w:val="000000"/>
                <w:sz w:val="24"/>
              </w:rPr>
              <w:t>方案基线、评价、交付状态、审计关联号</w:t>
            </w:r>
          </w:p>
        </w:tc>
        <w:tc>
          <w:tcPr>
            <w:tcW w:w="3350" w:type="dxa"/>
            <w:tcMar>
              <w:top w:w="60" w:type="dxa"/>
              <w:left w:w="100" w:type="dxa"/>
              <w:bottom w:w="60" w:type="dxa"/>
              <w:right w:w="100" w:type="dxa"/>
            </w:tcMar>
            <w:vAlign w:val="center"/>
          </w:tcPr>
          <w:p w14:paraId="7B0FC1C8">
            <w:pPr>
              <w:spacing w:before="0" w:after="0" w:line="480" w:lineRule="exact"/>
              <w:ind w:firstLine="0"/>
              <w:jc w:val="left"/>
            </w:pPr>
            <w:r>
              <w:rPr>
                <w:rFonts w:ascii="宋体" w:hAnsi="宋体" w:eastAsia="宋体" w:cs="宋体"/>
                <w:color w:val="000000"/>
                <w:sz w:val="24"/>
              </w:rPr>
              <w:t>双方可追溯、敏感字段最小化</w:t>
            </w:r>
          </w:p>
        </w:tc>
      </w:tr>
    </w:tbl>
    <w:p w14:paraId="332561B9">
      <w:pPr>
        <w:spacing w:before="0" w:after="0" w:line="480" w:lineRule="exact"/>
        <w:ind w:firstLine="0"/>
      </w:pPr>
    </w:p>
    <w:p w14:paraId="13E67546">
      <w:pPr>
        <w:widowControl/>
        <w:spacing w:before="0" w:after="0" w:line="480" w:lineRule="exact"/>
        <w:ind w:firstLine="480"/>
      </w:pPr>
      <w:r>
        <w:rPr>
          <w:rFonts w:ascii="宋体" w:hAnsi="宋体" w:eastAsia="宋体" w:cs="宋体"/>
          <w:color w:val="000000"/>
          <w:sz w:val="24"/>
        </w:rPr>
        <w:t>接口应优先采用服务端到服务端认证、明确版本号和幂等键；大文件通过受控对象存储或专用文件交换通道传递，不把长期密钥和内部对象键暴露给浏览器。当前仓库未包含中车既有产品平台的专用字段映射、认证协议、回调地址或端到端联调脚本，因此本节是接口架构与验收设计，不代表专用集成已经完成。</w:t>
      </w:r>
    </w:p>
    <w:p w14:paraId="111C2C6B">
      <w:pPr>
        <w:pStyle w:val="3"/>
        <w:spacing w:line="480" w:lineRule="exact"/>
        <w:ind w:firstLine="0"/>
      </w:pPr>
      <w:r>
        <w:rPr>
          <w:rFonts w:ascii="黑体" w:hAnsi="黑体" w:eastAsia="黑体" w:cs="黑体"/>
          <w:b/>
          <w:color w:val="000000"/>
          <w:sz w:val="28"/>
        </w:rPr>
        <w:t>十二、测试、验证与质量评价</w:t>
      </w:r>
    </w:p>
    <w:p w14:paraId="0770F4BE">
      <w:pPr>
        <w:pStyle w:val="4"/>
        <w:spacing w:line="480" w:lineRule="exact"/>
        <w:ind w:firstLine="0"/>
      </w:pPr>
      <w:r>
        <w:rPr>
          <w:rFonts w:ascii="KaiTi" w:hAnsi="KaiTi" w:eastAsia="楷体" w:cs="KaiTi"/>
          <w:b w:val="0"/>
          <w:color w:val="000000"/>
          <w:sz w:val="28"/>
        </w:rPr>
        <w:t>（一）本轮重新验证结果</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3780"/>
        <w:gridCol w:w="1512"/>
        <w:gridCol w:w="3780"/>
      </w:tblGrid>
      <w:tr w14:paraId="2A83F3F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3780" w:type="dxa"/>
            <w:shd w:val="clear" w:color="auto" w:fill="F4F6F9"/>
            <w:tcMar>
              <w:top w:w="60" w:type="dxa"/>
              <w:left w:w="100" w:type="dxa"/>
              <w:bottom w:w="60" w:type="dxa"/>
              <w:right w:w="100" w:type="dxa"/>
            </w:tcMar>
            <w:vAlign w:val="center"/>
          </w:tcPr>
          <w:p w14:paraId="19FA19B9">
            <w:pPr>
              <w:spacing w:before="0" w:after="0" w:line="480" w:lineRule="exact"/>
              <w:ind w:firstLine="0"/>
              <w:jc w:val="left"/>
            </w:pPr>
            <w:r>
              <w:rPr>
                <w:rFonts w:ascii="宋体" w:hAnsi="宋体" w:eastAsia="宋体" w:cs="宋体"/>
                <w:b/>
                <w:color w:val="000000"/>
                <w:sz w:val="24"/>
              </w:rPr>
              <w:t>验证项</w:t>
            </w:r>
          </w:p>
        </w:tc>
        <w:tc>
          <w:tcPr>
            <w:tcW w:w="1512" w:type="dxa"/>
            <w:shd w:val="clear" w:color="auto" w:fill="F4F6F9"/>
            <w:tcMar>
              <w:top w:w="60" w:type="dxa"/>
              <w:left w:w="100" w:type="dxa"/>
              <w:bottom w:w="60" w:type="dxa"/>
              <w:right w:w="100" w:type="dxa"/>
            </w:tcMar>
            <w:vAlign w:val="center"/>
          </w:tcPr>
          <w:p w14:paraId="19D2720A">
            <w:pPr>
              <w:spacing w:before="0" w:after="0" w:line="480" w:lineRule="exact"/>
              <w:ind w:firstLine="0"/>
              <w:jc w:val="left"/>
            </w:pPr>
            <w:r>
              <w:rPr>
                <w:rFonts w:ascii="宋体" w:hAnsi="宋体" w:eastAsia="宋体" w:cs="宋体"/>
                <w:b/>
                <w:color w:val="000000"/>
                <w:sz w:val="24"/>
              </w:rPr>
              <w:t>结果</w:t>
            </w:r>
          </w:p>
        </w:tc>
        <w:tc>
          <w:tcPr>
            <w:tcW w:w="3780" w:type="dxa"/>
            <w:shd w:val="clear" w:color="auto" w:fill="F4F6F9"/>
            <w:tcMar>
              <w:top w:w="60" w:type="dxa"/>
              <w:left w:w="100" w:type="dxa"/>
              <w:bottom w:w="60" w:type="dxa"/>
              <w:right w:w="100" w:type="dxa"/>
            </w:tcMar>
            <w:vAlign w:val="center"/>
          </w:tcPr>
          <w:p w14:paraId="637FA9C7">
            <w:pPr>
              <w:spacing w:before="0" w:after="0" w:line="480" w:lineRule="exact"/>
              <w:ind w:firstLine="0"/>
              <w:jc w:val="left"/>
            </w:pPr>
            <w:r>
              <w:rPr>
                <w:rFonts w:ascii="宋体" w:hAnsi="宋体" w:eastAsia="宋体" w:cs="宋体"/>
                <w:b/>
                <w:color w:val="000000"/>
                <w:sz w:val="24"/>
              </w:rPr>
              <w:t>说明</w:t>
            </w:r>
          </w:p>
        </w:tc>
      </w:tr>
      <w:tr w14:paraId="64E6CE3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780" w:type="dxa"/>
            <w:tcMar>
              <w:top w:w="60" w:type="dxa"/>
              <w:left w:w="100" w:type="dxa"/>
              <w:bottom w:w="60" w:type="dxa"/>
              <w:right w:w="100" w:type="dxa"/>
            </w:tcMar>
            <w:vAlign w:val="center"/>
          </w:tcPr>
          <w:p w14:paraId="596CBCCC">
            <w:pPr>
              <w:spacing w:before="0" w:after="0" w:line="480" w:lineRule="exact"/>
              <w:ind w:firstLine="0"/>
              <w:jc w:val="left"/>
            </w:pPr>
            <w:r>
              <w:rPr>
                <w:rFonts w:ascii="宋体" w:hAnsi="宋体" w:eastAsia="宋体" w:cs="宋体"/>
                <w:color w:val="000000"/>
                <w:sz w:val="24"/>
              </w:rPr>
              <w:t>Git 代码基线取证</w:t>
            </w:r>
          </w:p>
        </w:tc>
        <w:tc>
          <w:tcPr>
            <w:tcW w:w="1512" w:type="dxa"/>
            <w:tcMar>
              <w:top w:w="60" w:type="dxa"/>
              <w:left w:w="100" w:type="dxa"/>
              <w:bottom w:w="60" w:type="dxa"/>
              <w:right w:w="100" w:type="dxa"/>
            </w:tcMar>
            <w:vAlign w:val="center"/>
          </w:tcPr>
          <w:p w14:paraId="16BD47C2">
            <w:pPr>
              <w:spacing w:before="0" w:after="0" w:line="480" w:lineRule="exact"/>
              <w:ind w:firstLine="0"/>
              <w:jc w:val="left"/>
            </w:pPr>
            <w:r>
              <w:rPr>
                <w:rFonts w:ascii="宋体" w:hAnsi="宋体" w:eastAsia="宋体" w:cs="宋体"/>
                <w:color w:val="000000"/>
                <w:sz w:val="24"/>
              </w:rPr>
              <w:t>通过</w:t>
            </w:r>
          </w:p>
        </w:tc>
        <w:tc>
          <w:tcPr>
            <w:tcW w:w="3780" w:type="dxa"/>
            <w:tcMar>
              <w:top w:w="60" w:type="dxa"/>
              <w:left w:w="100" w:type="dxa"/>
              <w:bottom w:w="60" w:type="dxa"/>
              <w:right w:w="100" w:type="dxa"/>
            </w:tcMar>
            <w:vAlign w:val="center"/>
          </w:tcPr>
          <w:p w14:paraId="6EA6BD6E">
            <w:pPr>
              <w:spacing w:before="0" w:after="0" w:line="480" w:lineRule="exact"/>
              <w:ind w:firstLine="0"/>
              <w:jc w:val="left"/>
            </w:pPr>
            <w:r>
              <w:rPr>
                <w:rFonts w:ascii="宋体" w:hAnsi="宋体" w:eastAsia="宋体" w:cs="宋体"/>
                <w:color w:val="000000"/>
                <w:sz w:val="24"/>
              </w:rPr>
              <w:t xml:space="preserve">应用代码、迁移和部署配置与提交 </w:t>
            </w:r>
            <w:r>
              <w:rPr>
                <w:rFonts w:ascii="宋体" w:hAnsi="宋体" w:eastAsia="宋体" w:cs="宋体"/>
                <w:color w:val="000000"/>
                <w:sz w:val="24"/>
                <w:shd w:val="clear" w:fill="EDF1F5"/>
              </w:rPr>
              <w:t>51c4095e</w:t>
            </w:r>
            <w:r>
              <w:rPr>
                <w:rFonts w:ascii="宋体" w:hAnsi="宋体" w:eastAsia="宋体" w:cs="宋体"/>
                <w:color w:val="000000"/>
                <w:sz w:val="24"/>
              </w:rPr>
              <w:t xml:space="preserve"> 一致；工作区仅有 V1.0 文档、索引和开发日志变更</w:t>
            </w:r>
          </w:p>
        </w:tc>
      </w:tr>
      <w:tr w14:paraId="71A5D0F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780" w:type="dxa"/>
            <w:tcMar>
              <w:top w:w="60" w:type="dxa"/>
              <w:left w:w="100" w:type="dxa"/>
              <w:bottom w:w="60" w:type="dxa"/>
              <w:right w:w="100" w:type="dxa"/>
            </w:tcMar>
            <w:vAlign w:val="center"/>
          </w:tcPr>
          <w:p w14:paraId="2942679D">
            <w:pPr>
              <w:spacing w:before="0" w:after="0" w:line="480" w:lineRule="exact"/>
              <w:ind w:firstLine="0"/>
              <w:jc w:val="left"/>
            </w:pPr>
            <w:r>
              <w:rPr>
                <w:rFonts w:ascii="宋体" w:hAnsi="宋体" w:eastAsia="宋体" w:cs="宋体"/>
                <w:color w:val="000000"/>
                <w:sz w:val="24"/>
                <w:shd w:val="clear" w:fill="EDF1F5"/>
              </w:rPr>
              <w:t>pnpm typecheck:rail</w:t>
            </w:r>
          </w:p>
        </w:tc>
        <w:tc>
          <w:tcPr>
            <w:tcW w:w="1512" w:type="dxa"/>
            <w:tcMar>
              <w:top w:w="60" w:type="dxa"/>
              <w:left w:w="100" w:type="dxa"/>
              <w:bottom w:w="60" w:type="dxa"/>
              <w:right w:w="100" w:type="dxa"/>
            </w:tcMar>
            <w:vAlign w:val="center"/>
          </w:tcPr>
          <w:p w14:paraId="1C9F4CC6">
            <w:pPr>
              <w:spacing w:before="0" w:after="0" w:line="480" w:lineRule="exact"/>
              <w:ind w:firstLine="0"/>
              <w:jc w:val="left"/>
            </w:pPr>
            <w:r>
              <w:rPr>
                <w:rFonts w:ascii="宋体" w:hAnsi="宋体" w:eastAsia="宋体" w:cs="宋体"/>
                <w:color w:val="000000"/>
                <w:sz w:val="24"/>
              </w:rPr>
              <w:t>通过</w:t>
            </w:r>
          </w:p>
        </w:tc>
        <w:tc>
          <w:tcPr>
            <w:tcW w:w="3780" w:type="dxa"/>
            <w:tcMar>
              <w:top w:w="60" w:type="dxa"/>
              <w:left w:w="100" w:type="dxa"/>
              <w:bottom w:w="60" w:type="dxa"/>
              <w:right w:w="100" w:type="dxa"/>
            </w:tcMar>
            <w:vAlign w:val="center"/>
          </w:tcPr>
          <w:p w14:paraId="6300AF03">
            <w:pPr>
              <w:spacing w:before="0" w:after="0" w:line="480" w:lineRule="exact"/>
              <w:ind w:firstLine="0"/>
              <w:jc w:val="left"/>
            </w:pPr>
            <w:r>
              <w:rPr>
                <w:rFonts w:ascii="宋体" w:hAnsi="宋体" w:eastAsia="宋体" w:cs="宋体"/>
                <w:color w:val="000000"/>
                <w:sz w:val="24"/>
              </w:rPr>
              <w:t xml:space="preserve">Platform API </w:t>
            </w:r>
            <w:r>
              <w:rPr>
                <w:rFonts w:ascii="宋体" w:hAnsi="宋体" w:eastAsia="宋体" w:cs="宋体"/>
                <w:color w:val="000000"/>
                <w:sz w:val="24"/>
                <w:shd w:val="clear" w:fill="EDF1F5"/>
              </w:rPr>
              <w:t>tsc --noEmit</w:t>
            </w:r>
            <w:r>
              <w:rPr>
                <w:rFonts w:ascii="宋体" w:hAnsi="宋体" w:eastAsia="宋体" w:cs="宋体"/>
                <w:color w:val="000000"/>
                <w:sz w:val="24"/>
              </w:rPr>
              <w:t xml:space="preserve"> 与 Web </w:t>
            </w:r>
            <w:r>
              <w:rPr>
                <w:rFonts w:ascii="宋体" w:hAnsi="宋体" w:eastAsia="宋体" w:cs="宋体"/>
                <w:color w:val="000000"/>
                <w:sz w:val="24"/>
                <w:shd w:val="clear" w:fill="EDF1F5"/>
              </w:rPr>
              <w:t>vue-tsc --noEmit --skipLibCheck</w:t>
            </w:r>
            <w:r>
              <w:rPr>
                <w:rFonts w:ascii="宋体" w:hAnsi="宋体" w:eastAsia="宋体" w:cs="宋体"/>
                <w:color w:val="000000"/>
                <w:sz w:val="24"/>
              </w:rPr>
              <w:t xml:space="preserve"> 均通过</w:t>
            </w:r>
          </w:p>
        </w:tc>
      </w:tr>
      <w:tr w14:paraId="23D6608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780" w:type="dxa"/>
            <w:tcMar>
              <w:top w:w="60" w:type="dxa"/>
              <w:left w:w="100" w:type="dxa"/>
              <w:bottom w:w="60" w:type="dxa"/>
              <w:right w:w="100" w:type="dxa"/>
            </w:tcMar>
            <w:vAlign w:val="center"/>
          </w:tcPr>
          <w:p w14:paraId="37AC5B18">
            <w:pPr>
              <w:spacing w:before="0" w:after="0" w:line="480" w:lineRule="exact"/>
              <w:ind w:firstLine="0"/>
              <w:jc w:val="left"/>
            </w:pPr>
            <w:r>
              <w:rPr>
                <w:rFonts w:ascii="宋体" w:hAnsi="宋体" w:eastAsia="宋体" w:cs="宋体"/>
                <w:color w:val="000000"/>
                <w:sz w:val="24"/>
                <w:shd w:val="clear" w:fill="EDF1F5"/>
              </w:rPr>
              <w:t>pnpm test:rail</w:t>
            </w:r>
          </w:p>
        </w:tc>
        <w:tc>
          <w:tcPr>
            <w:tcW w:w="1512" w:type="dxa"/>
            <w:tcMar>
              <w:top w:w="60" w:type="dxa"/>
              <w:left w:w="100" w:type="dxa"/>
              <w:bottom w:w="60" w:type="dxa"/>
              <w:right w:w="100" w:type="dxa"/>
            </w:tcMar>
            <w:vAlign w:val="center"/>
          </w:tcPr>
          <w:p w14:paraId="1B7512F8">
            <w:pPr>
              <w:spacing w:before="0" w:after="0" w:line="480" w:lineRule="exact"/>
              <w:ind w:firstLine="0"/>
              <w:jc w:val="left"/>
            </w:pPr>
            <w:r>
              <w:rPr>
                <w:rFonts w:ascii="宋体" w:hAnsi="宋体" w:eastAsia="宋体" w:cs="宋体"/>
                <w:color w:val="000000"/>
                <w:sz w:val="24"/>
              </w:rPr>
              <w:t>通过</w:t>
            </w:r>
          </w:p>
        </w:tc>
        <w:tc>
          <w:tcPr>
            <w:tcW w:w="3780" w:type="dxa"/>
            <w:tcMar>
              <w:top w:w="60" w:type="dxa"/>
              <w:left w:w="100" w:type="dxa"/>
              <w:bottom w:w="60" w:type="dxa"/>
              <w:right w:w="100" w:type="dxa"/>
            </w:tcMar>
            <w:vAlign w:val="center"/>
          </w:tcPr>
          <w:p w14:paraId="4E252D9D">
            <w:pPr>
              <w:spacing w:before="0" w:after="0" w:line="480" w:lineRule="exact"/>
              <w:ind w:firstLine="0"/>
              <w:jc w:val="left"/>
            </w:pPr>
            <w:r>
              <w:rPr>
                <w:rFonts w:ascii="宋体" w:hAnsi="宋体" w:eastAsia="宋体" w:cs="宋体"/>
                <w:color w:val="000000"/>
                <w:sz w:val="24"/>
              </w:rPr>
              <w:t>API 26 个测试文件、87 项；Web 10 个测试文件、41 项；本轮单元测试 128/128，通过率 100%</w:t>
            </w:r>
          </w:p>
        </w:tc>
      </w:tr>
      <w:tr w14:paraId="2AA4F9D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3780" w:type="dxa"/>
            <w:tcMar>
              <w:top w:w="60" w:type="dxa"/>
              <w:left w:w="100" w:type="dxa"/>
              <w:bottom w:w="60" w:type="dxa"/>
              <w:right w:w="100" w:type="dxa"/>
            </w:tcMar>
            <w:vAlign w:val="center"/>
          </w:tcPr>
          <w:p w14:paraId="0B00C95E">
            <w:pPr>
              <w:spacing w:before="0" w:after="0" w:line="480" w:lineRule="exact"/>
              <w:ind w:firstLine="0"/>
              <w:jc w:val="left"/>
            </w:pPr>
            <w:r>
              <w:rPr>
                <w:rFonts w:ascii="宋体" w:hAnsi="宋体" w:eastAsia="宋体" w:cs="宋体"/>
                <w:color w:val="000000"/>
                <w:sz w:val="24"/>
              </w:rPr>
              <w:t>DOCX 结构与视觉检查</w:t>
            </w:r>
          </w:p>
        </w:tc>
        <w:tc>
          <w:tcPr>
            <w:tcW w:w="1512" w:type="dxa"/>
            <w:tcMar>
              <w:top w:w="60" w:type="dxa"/>
              <w:left w:w="100" w:type="dxa"/>
              <w:bottom w:w="60" w:type="dxa"/>
              <w:right w:w="100" w:type="dxa"/>
            </w:tcMar>
            <w:vAlign w:val="center"/>
          </w:tcPr>
          <w:p w14:paraId="01ED3C7B">
            <w:pPr>
              <w:spacing w:before="0" w:after="0" w:line="480" w:lineRule="exact"/>
              <w:ind w:firstLine="0"/>
              <w:jc w:val="left"/>
            </w:pPr>
            <w:r>
              <w:rPr>
                <w:rFonts w:ascii="宋体" w:hAnsi="宋体" w:eastAsia="宋体" w:cs="宋体"/>
                <w:color w:val="000000"/>
                <w:sz w:val="24"/>
              </w:rPr>
              <w:t>通过</w:t>
            </w:r>
          </w:p>
        </w:tc>
        <w:tc>
          <w:tcPr>
            <w:tcW w:w="3780" w:type="dxa"/>
            <w:tcMar>
              <w:top w:w="60" w:type="dxa"/>
              <w:left w:w="100" w:type="dxa"/>
              <w:bottom w:w="60" w:type="dxa"/>
              <w:right w:w="100" w:type="dxa"/>
            </w:tcMar>
            <w:vAlign w:val="center"/>
          </w:tcPr>
          <w:p w14:paraId="7ED3A934">
            <w:pPr>
              <w:spacing w:before="0" w:after="0" w:line="480" w:lineRule="exact"/>
              <w:ind w:firstLine="0"/>
              <w:jc w:val="left"/>
            </w:pPr>
            <w:r>
              <w:rPr>
                <w:rFonts w:ascii="宋体" w:hAnsi="宋体" w:eastAsia="宋体" w:cs="宋体"/>
                <w:color w:val="000000"/>
                <w:sz w:val="24"/>
              </w:rPr>
              <w:t>V1.2 共 60 页并完成逐页复核；页面参数、表格几何、标题、图片及无障碍检查通过，样式提示逐项复核</w:t>
            </w:r>
          </w:p>
        </w:tc>
      </w:tr>
    </w:tbl>
    <w:p w14:paraId="77F1757D">
      <w:pPr>
        <w:spacing w:before="0" w:after="0" w:line="480" w:lineRule="exact"/>
        <w:ind w:firstLine="0"/>
      </w:pPr>
    </w:p>
    <w:p w14:paraId="739BEF1E">
      <w:pPr>
        <w:pStyle w:val="4"/>
        <w:spacing w:line="480" w:lineRule="exact"/>
        <w:ind w:firstLine="0"/>
      </w:pPr>
      <w:r>
        <w:rPr>
          <w:rFonts w:ascii="KaiTi" w:hAnsi="KaiTi" w:eastAsia="楷体" w:cs="KaiTi"/>
          <w:b w:val="0"/>
          <w:color w:val="000000"/>
          <w:sz w:val="28"/>
        </w:rPr>
        <w:t>（二）合同质量指标及证据口径</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094"/>
        <w:gridCol w:w="2791"/>
        <w:gridCol w:w="1675"/>
        <w:gridCol w:w="2512"/>
      </w:tblGrid>
      <w:tr w14:paraId="1B95A2BE">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094" w:type="dxa"/>
            <w:shd w:val="clear" w:color="auto" w:fill="F4F6F9"/>
            <w:tcMar>
              <w:top w:w="60" w:type="dxa"/>
              <w:left w:w="100" w:type="dxa"/>
              <w:bottom w:w="60" w:type="dxa"/>
              <w:right w:w="100" w:type="dxa"/>
            </w:tcMar>
            <w:vAlign w:val="center"/>
          </w:tcPr>
          <w:p w14:paraId="14D75ADF">
            <w:pPr>
              <w:spacing w:before="0" w:after="0" w:line="480" w:lineRule="exact"/>
              <w:ind w:firstLine="0"/>
              <w:jc w:val="left"/>
            </w:pPr>
            <w:r>
              <w:rPr>
                <w:rFonts w:ascii="宋体" w:hAnsi="宋体" w:eastAsia="宋体" w:cs="宋体"/>
                <w:b/>
                <w:color w:val="000000"/>
                <w:sz w:val="24"/>
              </w:rPr>
              <w:t>合同指标</w:t>
            </w:r>
          </w:p>
        </w:tc>
        <w:tc>
          <w:tcPr>
            <w:tcW w:w="2791" w:type="dxa"/>
            <w:shd w:val="clear" w:color="auto" w:fill="F4F6F9"/>
            <w:tcMar>
              <w:top w:w="60" w:type="dxa"/>
              <w:left w:w="100" w:type="dxa"/>
              <w:bottom w:w="60" w:type="dxa"/>
              <w:right w:w="100" w:type="dxa"/>
            </w:tcMar>
            <w:vAlign w:val="center"/>
          </w:tcPr>
          <w:p w14:paraId="2ED10CC3">
            <w:pPr>
              <w:spacing w:before="0" w:after="0" w:line="480" w:lineRule="exact"/>
              <w:ind w:firstLine="0"/>
              <w:jc w:val="left"/>
            </w:pPr>
            <w:r>
              <w:rPr>
                <w:rFonts w:ascii="宋体" w:hAnsi="宋体" w:eastAsia="宋体" w:cs="宋体"/>
                <w:b/>
                <w:color w:val="000000"/>
                <w:sz w:val="24"/>
              </w:rPr>
              <w:t>当前证据</w:t>
            </w:r>
          </w:p>
        </w:tc>
        <w:tc>
          <w:tcPr>
            <w:tcW w:w="1675" w:type="dxa"/>
            <w:shd w:val="clear" w:color="auto" w:fill="F4F6F9"/>
            <w:tcMar>
              <w:top w:w="60" w:type="dxa"/>
              <w:left w:w="100" w:type="dxa"/>
              <w:bottom w:w="60" w:type="dxa"/>
              <w:right w:w="100" w:type="dxa"/>
            </w:tcMar>
            <w:vAlign w:val="center"/>
          </w:tcPr>
          <w:p w14:paraId="193AEFA6">
            <w:pPr>
              <w:spacing w:before="0" w:after="0" w:line="480" w:lineRule="exact"/>
              <w:ind w:firstLine="0"/>
              <w:jc w:val="left"/>
            </w:pPr>
            <w:r>
              <w:rPr>
                <w:rFonts w:ascii="宋体" w:hAnsi="宋体" w:eastAsia="宋体" w:cs="宋体"/>
                <w:b/>
                <w:color w:val="000000"/>
                <w:sz w:val="24"/>
              </w:rPr>
              <w:t>阶段判断</w:t>
            </w:r>
          </w:p>
        </w:tc>
        <w:tc>
          <w:tcPr>
            <w:tcW w:w="2512" w:type="dxa"/>
            <w:shd w:val="clear" w:color="auto" w:fill="F4F6F9"/>
            <w:tcMar>
              <w:top w:w="60" w:type="dxa"/>
              <w:left w:w="100" w:type="dxa"/>
              <w:bottom w:w="60" w:type="dxa"/>
              <w:right w:w="100" w:type="dxa"/>
            </w:tcMar>
            <w:vAlign w:val="center"/>
          </w:tcPr>
          <w:p w14:paraId="1779A6AA">
            <w:pPr>
              <w:spacing w:before="0" w:after="0" w:line="480" w:lineRule="exact"/>
              <w:ind w:firstLine="0"/>
              <w:jc w:val="left"/>
            </w:pPr>
            <w:r>
              <w:rPr>
                <w:rFonts w:ascii="宋体" w:hAnsi="宋体" w:eastAsia="宋体" w:cs="宋体"/>
                <w:b/>
                <w:color w:val="000000"/>
                <w:sz w:val="24"/>
              </w:rPr>
              <w:t>最终验收所需补充</w:t>
            </w:r>
          </w:p>
        </w:tc>
      </w:tr>
      <w:tr w14:paraId="0377108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110AD243">
            <w:pPr>
              <w:spacing w:before="0" w:after="0" w:line="480" w:lineRule="exact"/>
              <w:ind w:firstLine="0"/>
              <w:jc w:val="left"/>
            </w:pPr>
            <w:r>
              <w:rPr>
                <w:rFonts w:ascii="宋体" w:hAnsi="宋体" w:eastAsia="宋体" w:cs="宋体"/>
                <w:color w:val="000000"/>
                <w:sz w:val="24"/>
              </w:rPr>
              <w:t>系统指令交互收发正常</w:t>
            </w:r>
          </w:p>
        </w:tc>
        <w:tc>
          <w:tcPr>
            <w:tcW w:w="2791" w:type="dxa"/>
            <w:tcMar>
              <w:top w:w="60" w:type="dxa"/>
              <w:left w:w="100" w:type="dxa"/>
              <w:bottom w:w="60" w:type="dxa"/>
              <w:right w:w="100" w:type="dxa"/>
            </w:tcMar>
            <w:vAlign w:val="center"/>
          </w:tcPr>
          <w:p w14:paraId="52E632FF">
            <w:pPr>
              <w:spacing w:before="0" w:after="0" w:line="480" w:lineRule="exact"/>
              <w:ind w:firstLine="0"/>
              <w:jc w:val="left"/>
            </w:pPr>
            <w:r>
              <w:rPr>
                <w:rFonts w:ascii="宋体" w:hAnsi="宋体" w:eastAsia="宋体" w:cs="宋体"/>
                <w:color w:val="000000"/>
                <w:sz w:val="24"/>
              </w:rPr>
              <w:t>API、Web、Worker 和适配器接口已形成；单元测试通过</w:t>
            </w:r>
          </w:p>
        </w:tc>
        <w:tc>
          <w:tcPr>
            <w:tcW w:w="1675" w:type="dxa"/>
            <w:tcMar>
              <w:top w:w="60" w:type="dxa"/>
              <w:left w:w="100" w:type="dxa"/>
              <w:bottom w:w="60" w:type="dxa"/>
              <w:right w:w="100" w:type="dxa"/>
            </w:tcMar>
            <w:vAlign w:val="center"/>
          </w:tcPr>
          <w:p w14:paraId="12E467A8">
            <w:pPr>
              <w:spacing w:before="0" w:after="0" w:line="480" w:lineRule="exact"/>
              <w:ind w:firstLine="0"/>
              <w:jc w:val="left"/>
            </w:pPr>
            <w:r>
              <w:rPr>
                <w:rFonts w:ascii="宋体" w:hAnsi="宋体" w:eastAsia="宋体" w:cs="宋体"/>
                <w:color w:val="000000"/>
                <w:sz w:val="24"/>
              </w:rPr>
              <w:t>基础链路具备</w:t>
            </w:r>
          </w:p>
        </w:tc>
        <w:tc>
          <w:tcPr>
            <w:tcW w:w="2512" w:type="dxa"/>
            <w:tcMar>
              <w:top w:w="60" w:type="dxa"/>
              <w:left w:w="100" w:type="dxa"/>
              <w:bottom w:w="60" w:type="dxa"/>
              <w:right w:w="100" w:type="dxa"/>
            </w:tcMar>
            <w:vAlign w:val="center"/>
          </w:tcPr>
          <w:p w14:paraId="4A8D3E9A">
            <w:pPr>
              <w:spacing w:before="0" w:after="0" w:line="480" w:lineRule="exact"/>
              <w:ind w:firstLine="0"/>
              <w:jc w:val="left"/>
            </w:pPr>
            <w:r>
              <w:rPr>
                <w:rFonts w:ascii="宋体" w:hAnsi="宋体" w:eastAsia="宋体" w:cs="宋体"/>
                <w:color w:val="000000"/>
                <w:sz w:val="24"/>
              </w:rPr>
              <w:t>目标部署环境真实指令、超时、重试和异常测试</w:t>
            </w:r>
          </w:p>
        </w:tc>
      </w:tr>
      <w:tr w14:paraId="67D4562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7407002A">
            <w:pPr>
              <w:spacing w:before="0" w:after="0" w:line="480" w:lineRule="exact"/>
              <w:ind w:firstLine="0"/>
              <w:jc w:val="left"/>
            </w:pPr>
            <w:r>
              <w:rPr>
                <w:rFonts w:ascii="宋体" w:hAnsi="宋体" w:eastAsia="宋体" w:cs="宋体"/>
                <w:color w:val="000000"/>
                <w:sz w:val="24"/>
              </w:rPr>
              <w:t>业务流程按预设逻辑完整流转</w:t>
            </w:r>
          </w:p>
        </w:tc>
        <w:tc>
          <w:tcPr>
            <w:tcW w:w="2791" w:type="dxa"/>
            <w:tcMar>
              <w:top w:w="60" w:type="dxa"/>
              <w:left w:w="100" w:type="dxa"/>
              <w:bottom w:w="60" w:type="dxa"/>
              <w:right w:w="100" w:type="dxa"/>
            </w:tcMar>
            <w:vAlign w:val="center"/>
          </w:tcPr>
          <w:p w14:paraId="0466136D">
            <w:pPr>
              <w:spacing w:before="0" w:after="0" w:line="480" w:lineRule="exact"/>
              <w:ind w:firstLine="0"/>
              <w:jc w:val="left"/>
            </w:pPr>
            <w:r>
              <w:rPr>
                <w:rFonts w:ascii="宋体" w:hAnsi="宋体" w:eastAsia="宋体" w:cs="宋体"/>
                <w:color w:val="000000"/>
                <w:sz w:val="24"/>
              </w:rPr>
              <w:t>项目—资产—会话—任务—结果—入库—深化流程已有代码与历史验收</w:t>
            </w:r>
          </w:p>
        </w:tc>
        <w:tc>
          <w:tcPr>
            <w:tcW w:w="1675" w:type="dxa"/>
            <w:tcMar>
              <w:top w:w="60" w:type="dxa"/>
              <w:left w:w="100" w:type="dxa"/>
              <w:bottom w:w="60" w:type="dxa"/>
              <w:right w:w="100" w:type="dxa"/>
            </w:tcMar>
            <w:vAlign w:val="center"/>
          </w:tcPr>
          <w:p w14:paraId="790946F4">
            <w:pPr>
              <w:spacing w:before="0" w:after="0" w:line="480" w:lineRule="exact"/>
              <w:ind w:firstLine="0"/>
              <w:jc w:val="left"/>
            </w:pPr>
            <w:r>
              <w:rPr>
                <w:rFonts w:ascii="宋体" w:hAnsi="宋体" w:eastAsia="宋体" w:cs="宋体"/>
                <w:color w:val="000000"/>
                <w:sz w:val="24"/>
              </w:rPr>
              <w:t>阶段性满足</w:t>
            </w:r>
          </w:p>
        </w:tc>
        <w:tc>
          <w:tcPr>
            <w:tcW w:w="2512" w:type="dxa"/>
            <w:tcMar>
              <w:top w:w="60" w:type="dxa"/>
              <w:left w:w="100" w:type="dxa"/>
              <w:bottom w:w="60" w:type="dxa"/>
              <w:right w:w="100" w:type="dxa"/>
            </w:tcMar>
            <w:vAlign w:val="center"/>
          </w:tcPr>
          <w:p w14:paraId="6A9ED148">
            <w:pPr>
              <w:spacing w:before="0" w:after="0" w:line="480" w:lineRule="exact"/>
              <w:ind w:firstLine="0"/>
              <w:jc w:val="left"/>
            </w:pPr>
            <w:r>
              <w:rPr>
                <w:rFonts w:ascii="宋体" w:hAnsi="宋体" w:eastAsia="宋体" w:cs="宋体"/>
                <w:color w:val="000000"/>
                <w:sz w:val="24"/>
              </w:rPr>
              <w:t>按合同需求矩阵覆盖全部流程及失败路径</w:t>
            </w:r>
          </w:p>
        </w:tc>
      </w:tr>
      <w:tr w14:paraId="5CA2355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71BE3403">
            <w:pPr>
              <w:spacing w:before="0" w:after="0" w:line="480" w:lineRule="exact"/>
              <w:ind w:firstLine="0"/>
              <w:jc w:val="left"/>
            </w:pPr>
            <w:r>
              <w:rPr>
                <w:rFonts w:ascii="宋体" w:hAnsi="宋体" w:eastAsia="宋体" w:cs="宋体"/>
                <w:color w:val="000000"/>
                <w:sz w:val="24"/>
              </w:rPr>
              <w:t>任务可正常下发并完成执行</w:t>
            </w:r>
          </w:p>
        </w:tc>
        <w:tc>
          <w:tcPr>
            <w:tcW w:w="2791" w:type="dxa"/>
            <w:tcMar>
              <w:top w:w="60" w:type="dxa"/>
              <w:left w:w="100" w:type="dxa"/>
              <w:bottom w:w="60" w:type="dxa"/>
              <w:right w:w="100" w:type="dxa"/>
            </w:tcMar>
            <w:vAlign w:val="center"/>
          </w:tcPr>
          <w:p w14:paraId="3C9FCC4A">
            <w:pPr>
              <w:spacing w:before="0" w:after="0" w:line="480" w:lineRule="exact"/>
              <w:ind w:firstLine="0"/>
              <w:jc w:val="left"/>
            </w:pPr>
            <w:r>
              <w:rPr>
                <w:rFonts w:ascii="宋体" w:hAnsi="宋体" w:eastAsia="宋体" w:cs="宋体"/>
                <w:color w:val="000000"/>
                <w:sz w:val="24"/>
              </w:rPr>
              <w:t>持久任务、租约、回执、取消和错误码已实现</w:t>
            </w:r>
          </w:p>
        </w:tc>
        <w:tc>
          <w:tcPr>
            <w:tcW w:w="1675" w:type="dxa"/>
            <w:tcMar>
              <w:top w:w="60" w:type="dxa"/>
              <w:left w:w="100" w:type="dxa"/>
              <w:bottom w:w="60" w:type="dxa"/>
              <w:right w:w="100" w:type="dxa"/>
            </w:tcMar>
            <w:vAlign w:val="center"/>
          </w:tcPr>
          <w:p w14:paraId="5CF7CA9F">
            <w:pPr>
              <w:spacing w:before="0" w:after="0" w:line="480" w:lineRule="exact"/>
              <w:ind w:firstLine="0"/>
              <w:jc w:val="left"/>
            </w:pPr>
            <w:r>
              <w:rPr>
                <w:rFonts w:ascii="宋体" w:hAnsi="宋体" w:eastAsia="宋体" w:cs="宋体"/>
                <w:color w:val="000000"/>
                <w:sz w:val="24"/>
              </w:rPr>
              <w:t>依赖外部服务</w:t>
            </w:r>
          </w:p>
        </w:tc>
        <w:tc>
          <w:tcPr>
            <w:tcW w:w="2512" w:type="dxa"/>
            <w:tcMar>
              <w:top w:w="60" w:type="dxa"/>
              <w:left w:w="100" w:type="dxa"/>
              <w:bottom w:w="60" w:type="dxa"/>
              <w:right w:w="100" w:type="dxa"/>
            </w:tcMar>
            <w:vAlign w:val="center"/>
          </w:tcPr>
          <w:p w14:paraId="12CA058A">
            <w:pPr>
              <w:spacing w:before="0" w:after="0" w:line="480" w:lineRule="exact"/>
              <w:ind w:firstLine="0"/>
              <w:jc w:val="left"/>
            </w:pPr>
            <w:r>
              <w:rPr>
                <w:rFonts w:ascii="宋体" w:hAnsi="宋体" w:eastAsia="宋体" w:cs="宋体"/>
                <w:color w:val="000000"/>
                <w:sz w:val="24"/>
              </w:rPr>
              <w:t>使用真实 ComfyUI、AI Toolkit 和报告服务形成完成证据</w:t>
            </w:r>
          </w:p>
        </w:tc>
      </w:tr>
      <w:tr w14:paraId="07F1E35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05539482">
            <w:pPr>
              <w:spacing w:before="0" w:after="0" w:line="480" w:lineRule="exact"/>
              <w:ind w:firstLine="0"/>
              <w:jc w:val="left"/>
            </w:pPr>
            <w:r>
              <w:rPr>
                <w:rFonts w:ascii="宋体" w:hAnsi="宋体" w:eastAsia="宋体" w:cs="宋体"/>
                <w:color w:val="000000"/>
                <w:sz w:val="24"/>
              </w:rPr>
              <w:t>平台系统功能 100% 落地</w:t>
            </w:r>
          </w:p>
        </w:tc>
        <w:tc>
          <w:tcPr>
            <w:tcW w:w="2791" w:type="dxa"/>
            <w:tcMar>
              <w:top w:w="60" w:type="dxa"/>
              <w:left w:w="100" w:type="dxa"/>
              <w:bottom w:w="60" w:type="dxa"/>
              <w:right w:w="100" w:type="dxa"/>
            </w:tcMar>
            <w:vAlign w:val="center"/>
          </w:tcPr>
          <w:p w14:paraId="69C93892">
            <w:pPr>
              <w:spacing w:before="0" w:after="0" w:line="480" w:lineRule="exact"/>
              <w:ind w:firstLine="0"/>
              <w:jc w:val="left"/>
            </w:pPr>
            <w:r>
              <w:rPr>
                <w:rFonts w:ascii="宋体" w:hAnsi="宋体" w:eastAsia="宋体" w:cs="宋体"/>
                <w:color w:val="000000"/>
                <w:sz w:val="24"/>
              </w:rPr>
              <w:t>平台底座和生成链路已实现，专用自动识别、规则、优化和产品平台接口仍待建设</w:t>
            </w:r>
          </w:p>
        </w:tc>
        <w:tc>
          <w:tcPr>
            <w:tcW w:w="1675" w:type="dxa"/>
            <w:tcMar>
              <w:top w:w="60" w:type="dxa"/>
              <w:left w:w="100" w:type="dxa"/>
              <w:bottom w:w="60" w:type="dxa"/>
              <w:right w:w="100" w:type="dxa"/>
            </w:tcMar>
            <w:vAlign w:val="center"/>
          </w:tcPr>
          <w:p w14:paraId="5B8A185A">
            <w:pPr>
              <w:spacing w:before="0" w:after="0" w:line="480" w:lineRule="exact"/>
              <w:ind w:firstLine="0"/>
              <w:jc w:val="left"/>
            </w:pPr>
            <w:r>
              <w:rPr>
                <w:rFonts w:ascii="宋体" w:hAnsi="宋体" w:eastAsia="宋体" w:cs="宋体"/>
                <w:color w:val="000000"/>
                <w:sz w:val="24"/>
              </w:rPr>
              <w:t>未达到最终指标</w:t>
            </w:r>
          </w:p>
        </w:tc>
        <w:tc>
          <w:tcPr>
            <w:tcW w:w="2512" w:type="dxa"/>
            <w:tcMar>
              <w:top w:w="60" w:type="dxa"/>
              <w:left w:w="100" w:type="dxa"/>
              <w:bottom w:w="60" w:type="dxa"/>
              <w:right w:w="100" w:type="dxa"/>
            </w:tcMar>
            <w:vAlign w:val="center"/>
          </w:tcPr>
          <w:p w14:paraId="6EFFCEB1">
            <w:pPr>
              <w:spacing w:before="0" w:after="0" w:line="480" w:lineRule="exact"/>
              <w:ind w:firstLine="0"/>
              <w:jc w:val="left"/>
            </w:pPr>
            <w:r>
              <w:rPr>
                <w:rFonts w:ascii="宋体" w:hAnsi="宋体" w:eastAsia="宋体" w:cs="宋体"/>
                <w:color w:val="000000"/>
                <w:sz w:val="24"/>
              </w:rPr>
              <w:t>功能清单逐项完成并由甲方确认范围</w:t>
            </w:r>
          </w:p>
        </w:tc>
      </w:tr>
      <w:tr w14:paraId="11E6939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7889F867">
            <w:pPr>
              <w:spacing w:before="0" w:after="0" w:line="480" w:lineRule="exact"/>
              <w:ind w:firstLine="0"/>
              <w:jc w:val="left"/>
            </w:pPr>
            <w:r>
              <w:rPr>
                <w:rFonts w:ascii="宋体" w:hAnsi="宋体" w:eastAsia="宋体" w:cs="宋体"/>
                <w:color w:val="000000"/>
                <w:sz w:val="24"/>
              </w:rPr>
              <w:t>测试用例通过率不低于 99%</w:t>
            </w:r>
          </w:p>
        </w:tc>
        <w:tc>
          <w:tcPr>
            <w:tcW w:w="2791" w:type="dxa"/>
            <w:tcMar>
              <w:top w:w="60" w:type="dxa"/>
              <w:left w:w="100" w:type="dxa"/>
              <w:bottom w:w="60" w:type="dxa"/>
              <w:right w:w="100" w:type="dxa"/>
            </w:tcMar>
            <w:vAlign w:val="center"/>
          </w:tcPr>
          <w:p w14:paraId="595031C2">
            <w:pPr>
              <w:spacing w:before="0" w:after="0" w:line="480" w:lineRule="exact"/>
              <w:ind w:firstLine="0"/>
              <w:jc w:val="left"/>
            </w:pPr>
            <w:r>
              <w:rPr>
                <w:rFonts w:ascii="宋体" w:hAnsi="宋体" w:eastAsia="宋体" w:cs="宋体"/>
                <w:color w:val="000000"/>
                <w:sz w:val="24"/>
              </w:rPr>
              <w:t>本轮单元测试 128/128，通过率 100%</w:t>
            </w:r>
          </w:p>
        </w:tc>
        <w:tc>
          <w:tcPr>
            <w:tcW w:w="1675" w:type="dxa"/>
            <w:tcMar>
              <w:top w:w="60" w:type="dxa"/>
              <w:left w:w="100" w:type="dxa"/>
              <w:bottom w:w="60" w:type="dxa"/>
              <w:right w:w="100" w:type="dxa"/>
            </w:tcMar>
            <w:vAlign w:val="center"/>
          </w:tcPr>
          <w:p w14:paraId="7B57665C">
            <w:pPr>
              <w:spacing w:before="0" w:after="0" w:line="480" w:lineRule="exact"/>
              <w:ind w:firstLine="0"/>
              <w:jc w:val="left"/>
            </w:pPr>
            <w:r>
              <w:rPr>
                <w:rFonts w:ascii="宋体" w:hAnsi="宋体" w:eastAsia="宋体" w:cs="宋体"/>
                <w:color w:val="000000"/>
                <w:sz w:val="24"/>
              </w:rPr>
              <w:t>仅单元层满足</w:t>
            </w:r>
          </w:p>
        </w:tc>
        <w:tc>
          <w:tcPr>
            <w:tcW w:w="2512" w:type="dxa"/>
            <w:tcMar>
              <w:top w:w="60" w:type="dxa"/>
              <w:left w:w="100" w:type="dxa"/>
              <w:bottom w:w="60" w:type="dxa"/>
              <w:right w:w="100" w:type="dxa"/>
            </w:tcMar>
            <w:vAlign w:val="center"/>
          </w:tcPr>
          <w:p w14:paraId="5C07E25B">
            <w:pPr>
              <w:spacing w:before="0" w:after="0" w:line="480" w:lineRule="exact"/>
              <w:ind w:firstLine="0"/>
              <w:jc w:val="left"/>
            </w:pPr>
            <w:r>
              <w:rPr>
                <w:rFonts w:ascii="宋体" w:hAnsi="宋体" w:eastAsia="宋体" w:cs="宋体"/>
                <w:color w:val="000000"/>
                <w:sz w:val="24"/>
              </w:rPr>
              <w:t>汇总单元、集成、系统、回归和第三方测试总体口径</w:t>
            </w:r>
          </w:p>
        </w:tc>
      </w:tr>
      <w:tr w14:paraId="34A9D9F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0CBFB73E">
            <w:pPr>
              <w:spacing w:before="0" w:after="0" w:line="480" w:lineRule="exact"/>
              <w:ind w:firstLine="0"/>
              <w:jc w:val="left"/>
            </w:pPr>
            <w:r>
              <w:rPr>
                <w:rFonts w:ascii="宋体" w:hAnsi="宋体" w:eastAsia="宋体" w:cs="宋体"/>
                <w:color w:val="000000"/>
                <w:sz w:val="24"/>
              </w:rPr>
              <w:t>无严重及以上级别 Bug</w:t>
            </w:r>
          </w:p>
        </w:tc>
        <w:tc>
          <w:tcPr>
            <w:tcW w:w="2791" w:type="dxa"/>
            <w:tcMar>
              <w:top w:w="60" w:type="dxa"/>
              <w:left w:w="100" w:type="dxa"/>
              <w:bottom w:w="60" w:type="dxa"/>
              <w:right w:w="100" w:type="dxa"/>
            </w:tcMar>
            <w:vAlign w:val="center"/>
          </w:tcPr>
          <w:p w14:paraId="651371F7">
            <w:pPr>
              <w:spacing w:before="0" w:after="0" w:line="480" w:lineRule="exact"/>
              <w:ind w:firstLine="0"/>
              <w:jc w:val="left"/>
            </w:pPr>
            <w:r>
              <w:rPr>
                <w:rFonts w:ascii="宋体" w:hAnsi="宋体" w:eastAsia="宋体" w:cs="宋体"/>
                <w:color w:val="000000"/>
                <w:sz w:val="24"/>
              </w:rPr>
              <w:t>本轮目标检查无新增严重问题，既有问题需统一登记</w:t>
            </w:r>
          </w:p>
        </w:tc>
        <w:tc>
          <w:tcPr>
            <w:tcW w:w="1675" w:type="dxa"/>
            <w:tcMar>
              <w:top w:w="60" w:type="dxa"/>
              <w:left w:w="100" w:type="dxa"/>
              <w:bottom w:w="60" w:type="dxa"/>
              <w:right w:w="100" w:type="dxa"/>
            </w:tcMar>
            <w:vAlign w:val="center"/>
          </w:tcPr>
          <w:p w14:paraId="0E5BD3CB">
            <w:pPr>
              <w:spacing w:before="0" w:after="0" w:line="480" w:lineRule="exact"/>
              <w:ind w:firstLine="0"/>
              <w:jc w:val="left"/>
            </w:pPr>
            <w:r>
              <w:rPr>
                <w:rFonts w:ascii="宋体" w:hAnsi="宋体" w:eastAsia="宋体" w:cs="宋体"/>
                <w:color w:val="000000"/>
                <w:sz w:val="24"/>
              </w:rPr>
              <w:t>尚缺正式缺陷基线</w:t>
            </w:r>
          </w:p>
        </w:tc>
        <w:tc>
          <w:tcPr>
            <w:tcW w:w="2512" w:type="dxa"/>
            <w:tcMar>
              <w:top w:w="60" w:type="dxa"/>
              <w:left w:w="100" w:type="dxa"/>
              <w:bottom w:w="60" w:type="dxa"/>
              <w:right w:w="100" w:type="dxa"/>
            </w:tcMar>
            <w:vAlign w:val="center"/>
          </w:tcPr>
          <w:p w14:paraId="180625B1">
            <w:pPr>
              <w:spacing w:before="0" w:after="0" w:line="480" w:lineRule="exact"/>
              <w:ind w:firstLine="0"/>
              <w:jc w:val="left"/>
            </w:pPr>
            <w:r>
              <w:rPr>
                <w:rFonts w:ascii="宋体" w:hAnsi="宋体" w:eastAsia="宋体" w:cs="宋体"/>
                <w:color w:val="000000"/>
                <w:sz w:val="24"/>
              </w:rPr>
              <w:t>缺陷分级规则、全量扫描、关闭证明和第三方报告</w:t>
            </w:r>
          </w:p>
        </w:tc>
      </w:tr>
      <w:tr w14:paraId="6D0A70F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094" w:type="dxa"/>
            <w:tcMar>
              <w:top w:w="60" w:type="dxa"/>
              <w:left w:w="100" w:type="dxa"/>
              <w:bottom w:w="60" w:type="dxa"/>
              <w:right w:w="100" w:type="dxa"/>
            </w:tcMar>
            <w:vAlign w:val="center"/>
          </w:tcPr>
          <w:p w14:paraId="33F93DC5">
            <w:pPr>
              <w:spacing w:before="0" w:after="0" w:line="480" w:lineRule="exact"/>
              <w:ind w:firstLine="0"/>
              <w:jc w:val="left"/>
            </w:pPr>
            <w:r>
              <w:rPr>
                <w:rFonts w:ascii="宋体" w:hAnsi="宋体" w:eastAsia="宋体" w:cs="宋体"/>
                <w:color w:val="000000"/>
                <w:sz w:val="24"/>
              </w:rPr>
              <w:t>成果齐全、文档完整、格式规范</w:t>
            </w:r>
          </w:p>
        </w:tc>
        <w:tc>
          <w:tcPr>
            <w:tcW w:w="2791" w:type="dxa"/>
            <w:tcMar>
              <w:top w:w="60" w:type="dxa"/>
              <w:left w:w="100" w:type="dxa"/>
              <w:bottom w:w="60" w:type="dxa"/>
              <w:right w:w="100" w:type="dxa"/>
            </w:tcMar>
            <w:vAlign w:val="center"/>
          </w:tcPr>
          <w:p w14:paraId="5E35989A">
            <w:pPr>
              <w:spacing w:before="0" w:after="0" w:line="480" w:lineRule="exact"/>
              <w:ind w:firstLine="0"/>
              <w:jc w:val="left"/>
            </w:pPr>
            <w:r>
              <w:rPr>
                <w:rFonts w:ascii="宋体" w:hAnsi="宋体" w:eastAsia="宋体" w:cs="宋体"/>
                <w:color w:val="000000"/>
                <w:sz w:val="24"/>
              </w:rPr>
              <w:t>已建立版本化合同文档库并形成研究报告</w:t>
            </w:r>
          </w:p>
        </w:tc>
        <w:tc>
          <w:tcPr>
            <w:tcW w:w="1675" w:type="dxa"/>
            <w:tcMar>
              <w:top w:w="60" w:type="dxa"/>
              <w:left w:w="100" w:type="dxa"/>
              <w:bottom w:w="60" w:type="dxa"/>
              <w:right w:w="100" w:type="dxa"/>
            </w:tcMar>
            <w:vAlign w:val="center"/>
          </w:tcPr>
          <w:p w14:paraId="622B6EF5">
            <w:pPr>
              <w:spacing w:before="0" w:after="0" w:line="480" w:lineRule="exact"/>
              <w:ind w:firstLine="0"/>
              <w:jc w:val="left"/>
            </w:pPr>
            <w:r>
              <w:rPr>
                <w:rFonts w:ascii="宋体" w:hAnsi="宋体" w:eastAsia="宋体" w:cs="宋体"/>
                <w:color w:val="000000"/>
                <w:sz w:val="24"/>
              </w:rPr>
              <w:t>第一阶段交付准备中</w:t>
            </w:r>
          </w:p>
        </w:tc>
        <w:tc>
          <w:tcPr>
            <w:tcW w:w="2512" w:type="dxa"/>
            <w:tcMar>
              <w:top w:w="60" w:type="dxa"/>
              <w:left w:w="100" w:type="dxa"/>
              <w:bottom w:w="60" w:type="dxa"/>
              <w:right w:w="100" w:type="dxa"/>
            </w:tcMar>
            <w:vAlign w:val="center"/>
          </w:tcPr>
          <w:p w14:paraId="00C61A30">
            <w:pPr>
              <w:spacing w:before="0" w:after="0" w:line="480" w:lineRule="exact"/>
              <w:ind w:firstLine="0"/>
              <w:jc w:val="left"/>
            </w:pPr>
            <w:r>
              <w:rPr>
                <w:rFonts w:ascii="宋体" w:hAnsi="宋体" w:eastAsia="宋体" w:cs="宋体"/>
                <w:color w:val="000000"/>
                <w:sz w:val="24"/>
              </w:rPr>
              <w:t>打印版、电子版、交付清单、评审记录和验收证明</w:t>
            </w:r>
          </w:p>
        </w:tc>
      </w:tr>
    </w:tbl>
    <w:p w14:paraId="28AE4302">
      <w:pPr>
        <w:spacing w:before="0" w:after="0" w:line="480" w:lineRule="exact"/>
        <w:ind w:firstLine="0"/>
      </w:pPr>
    </w:p>
    <w:p w14:paraId="68CFD31E">
      <w:pPr>
        <w:widowControl/>
        <w:spacing w:before="0" w:after="0" w:line="480" w:lineRule="exact"/>
        <w:ind w:firstLine="480"/>
      </w:pPr>
      <w:r>
        <w:rPr>
          <w:rFonts w:ascii="宋体" w:hAnsi="宋体" w:eastAsia="宋体" w:cs="宋体"/>
          <w:color w:val="000000"/>
          <w:sz w:val="24"/>
        </w:rPr>
        <w:t>“单元测试 100% 通过”只描述本轮实际运行的 128 项测试，不能推导为合同全部测试用例通过率。最终“≥99%”的分母、阻断用例、豁免规则和重复执行口径应由甲乙双方在测试计划中书面确认。</w:t>
      </w:r>
    </w:p>
    <w:p w14:paraId="73C7341C">
      <w:pPr>
        <w:pStyle w:val="4"/>
        <w:spacing w:line="480" w:lineRule="exact"/>
        <w:ind w:firstLine="0"/>
      </w:pPr>
      <w:r>
        <w:rPr>
          <w:rFonts w:ascii="KaiTi" w:hAnsi="KaiTi" w:eastAsia="楷体" w:cs="KaiTi"/>
          <w:b w:val="0"/>
          <w:color w:val="000000"/>
          <w:sz w:val="28"/>
        </w:rPr>
        <w:t>（三）全层级并行验证体系</w:t>
      </w:r>
    </w:p>
    <w:p w14:paraId="662F8FD0">
      <w:pPr>
        <w:widowControl/>
        <w:spacing w:before="0" w:after="0" w:line="480" w:lineRule="exact"/>
        <w:ind w:firstLine="480"/>
      </w:pPr>
      <w:r>
        <w:rPr>
          <w:rFonts w:ascii="宋体" w:hAnsi="宋体" w:eastAsia="宋体" w:cs="宋体"/>
          <w:color w:val="000000"/>
          <w:sz w:val="24"/>
        </w:rPr>
        <w:t>合同技术规格书要求采用单元测试—集成测试—系统测试三级验证体系。建议证据结构如下：</w:t>
      </w:r>
    </w:p>
    <w:p w14:paraId="66D63197">
      <w:pPr>
        <w:pStyle w:val="143"/>
        <w:numPr>
          <w:ilvl w:val="0"/>
          <w:numId w:val="14"/>
        </w:numPr>
        <w:spacing w:before="0" w:after="0" w:line="480" w:lineRule="exact"/>
        <w:ind w:firstLine="0"/>
      </w:pPr>
      <w:r>
        <w:rPr>
          <w:rFonts w:ascii="宋体" w:hAnsi="宋体" w:eastAsia="宋体" w:cs="宋体"/>
          <w:color w:val="000000"/>
          <w:sz w:val="24"/>
        </w:rPr>
        <w:t>单元测试：覆盖参数解析、权限判断、工作流物化、错误映射、数据转换和前端状态逻辑；每次提交由持续集成自动执行。</w:t>
      </w:r>
    </w:p>
    <w:p w14:paraId="070E6DEC">
      <w:pPr>
        <w:pStyle w:val="143"/>
        <w:numPr>
          <w:ilvl w:val="0"/>
          <w:numId w:val="14"/>
        </w:numPr>
        <w:spacing w:before="0" w:after="0" w:line="480" w:lineRule="exact"/>
        <w:ind w:firstLine="0"/>
      </w:pPr>
      <w:r>
        <w:rPr>
          <w:rFonts w:ascii="宋体" w:hAnsi="宋体" w:eastAsia="宋体" w:cs="宋体"/>
          <w:color w:val="000000"/>
          <w:sz w:val="24"/>
        </w:rPr>
        <w:t>集成测试：使用真实 PostgreSQL、MinIO 和邮件沙箱，覆盖认证、项目隔离、对象上传、资产血缘、任务租约、输出登记、取消恢复和审计，不清空开发或生产数据。</w:t>
      </w:r>
    </w:p>
    <w:p w14:paraId="5E9DFA3B">
      <w:pPr>
        <w:pStyle w:val="143"/>
        <w:numPr>
          <w:ilvl w:val="0"/>
          <w:numId w:val="14"/>
        </w:numPr>
        <w:spacing w:before="0" w:after="0" w:line="480" w:lineRule="exact"/>
        <w:ind w:firstLine="0"/>
      </w:pPr>
      <w:r>
        <w:rPr>
          <w:rFonts w:ascii="宋体" w:hAnsi="宋体" w:eastAsia="宋体" w:cs="宋体"/>
          <w:color w:val="000000"/>
          <w:sz w:val="24"/>
        </w:rPr>
        <w:t>系统测试：在目标部署拓扑中使用真实浏览器和外部能力，覆盖端到端业务流程、并发、性能、可靠性、安全、兼容性、备份恢复和既有产品平台接口。</w:t>
      </w:r>
    </w:p>
    <w:p w14:paraId="098F5A61">
      <w:pPr>
        <w:widowControl/>
        <w:spacing w:before="0" w:after="0" w:line="480" w:lineRule="exact"/>
        <w:ind w:firstLine="480"/>
      </w:pPr>
      <w:r>
        <w:rPr>
          <w:rFonts w:ascii="宋体" w:hAnsi="宋体" w:eastAsia="宋体" w:cs="宋体"/>
          <w:color w:val="000000"/>
          <w:sz w:val="24"/>
        </w:rPr>
        <w:t>三级测试应并行维护需求—用例—缺陷—版本追踪，而不是等到项目末期串行补测。严重及以上缺陷、身份越权、外部适配器伪成功、任务与资产血缘丢失、迁移失败和关键接口不兼容均作为发布阻断项。</w:t>
      </w:r>
    </w:p>
    <w:p w14:paraId="0D3DE8C8">
      <w:pPr>
        <w:pStyle w:val="4"/>
        <w:spacing w:line="480" w:lineRule="exact"/>
        <w:ind w:firstLine="0"/>
      </w:pPr>
      <w:r>
        <w:rPr>
          <w:rFonts w:ascii="KaiTi" w:hAnsi="KaiTi" w:eastAsia="楷体" w:cs="KaiTi"/>
          <w:b w:val="0"/>
          <w:color w:val="000000"/>
          <w:sz w:val="28"/>
        </w:rPr>
        <w:t>（四）本轮未重新执行</w:t>
      </w:r>
    </w:p>
    <w:p w14:paraId="631EA621">
      <w:pPr>
        <w:widowControl/>
        <w:spacing w:before="0" w:after="0" w:line="480" w:lineRule="exact"/>
        <w:ind w:firstLine="480"/>
        <w:jc w:val="left"/>
      </w:pPr>
      <w:r>
        <w:rPr>
          <w:rFonts w:ascii="宋体" w:hAnsi="宋体" w:eastAsia="宋体" w:cs="宋体"/>
          <w:color w:val="000000"/>
          <w:sz w:val="24"/>
        </w:rPr>
        <w:t xml:space="preserve">本轮是基于同一代码基线的合同对齐改版，没有启动或修改开发数据，因此未重新执行 </w:t>
      </w:r>
      <w:r>
        <w:rPr>
          <w:rFonts w:ascii="宋体" w:hAnsi="宋体" w:eastAsia="宋体" w:cs="宋体"/>
          <w:color w:val="000000"/>
          <w:sz w:val="24"/>
          <w:shd w:val="clear" w:fill="EDF1F5"/>
        </w:rPr>
        <w:t>pnpm test:rail:integration</w:t>
      </w:r>
      <w:r>
        <w:rPr>
          <w:rFonts w:ascii="宋体" w:hAnsi="宋体" w:eastAsia="宋体" w:cs="宋体"/>
          <w:color w:val="000000"/>
          <w:sz w:val="24"/>
        </w:rPr>
        <w:t>、</w:t>
      </w:r>
      <w:r>
        <w:rPr>
          <w:rFonts w:ascii="宋体" w:hAnsi="宋体" w:eastAsia="宋体" w:cs="宋体"/>
          <w:color w:val="000000"/>
          <w:sz w:val="24"/>
          <w:shd w:val="clear" w:fill="EDF1F5"/>
        </w:rPr>
        <w:t>pnpm test:rail:browser</w:t>
      </w:r>
      <w:r>
        <w:rPr>
          <w:rFonts w:ascii="宋体" w:hAnsi="宋体" w:eastAsia="宋体" w:cs="宋体"/>
          <w:color w:val="000000"/>
          <w:sz w:val="24"/>
        </w:rPr>
        <w:t>、</w:t>
      </w:r>
      <w:r>
        <w:rPr>
          <w:rFonts w:ascii="宋体" w:hAnsi="宋体" w:eastAsia="宋体" w:cs="宋体"/>
          <w:color w:val="000000"/>
          <w:sz w:val="24"/>
          <w:shd w:val="clear" w:fill="EDF1F5"/>
        </w:rPr>
        <w:t>pnpm build:rail</w:t>
      </w:r>
      <w:r>
        <w:rPr>
          <w:rFonts w:ascii="宋体" w:hAnsi="宋体" w:eastAsia="宋体" w:cs="宋体"/>
          <w:color w:val="000000"/>
          <w:sz w:val="24"/>
        </w:rPr>
        <w:t xml:space="preserve"> 和真实 ComfyUI/AI Toolkit/外部 AI 推理。既有开发文档记录过这些门禁和部分真实服务验收，但历史材料中也存在“已完成真实 GPU 验收”与“本机未验证真实模型推理”的表述不一致。基于审慎原则，本报告只确认当前代码包含适配器和测试入口；具体部署环境的模型、节点、GPU 性能、生成效果和既有产品平台联调应在合同验收环境重新预检并留存证据。</w:t>
      </w:r>
    </w:p>
    <w:p w14:paraId="1C2F0C3D">
      <w:pPr>
        <w:pStyle w:val="4"/>
        <w:spacing w:line="480" w:lineRule="exact"/>
        <w:ind w:firstLine="0"/>
      </w:pPr>
      <w:r>
        <w:rPr>
          <w:rFonts w:ascii="KaiTi" w:hAnsi="KaiTi" w:eastAsia="楷体" w:cs="KaiTi"/>
          <w:b w:val="0"/>
          <w:color w:val="000000"/>
          <w:sz w:val="28"/>
        </w:rPr>
        <w:t>（五）发布阻断条件</w:t>
      </w:r>
    </w:p>
    <w:p w14:paraId="1C02AF0E">
      <w:pPr>
        <w:widowControl/>
        <w:spacing w:before="0" w:after="0" w:line="480" w:lineRule="exact"/>
        <w:ind w:firstLine="480"/>
      </w:pPr>
      <w:r>
        <w:rPr>
          <w:rFonts w:ascii="宋体" w:hAnsi="宋体" w:eastAsia="宋体" w:cs="宋体"/>
          <w:color w:val="000000"/>
          <w:sz w:val="24"/>
        </w:rPr>
        <w:t>以下问题应阻断发布：身份绕过、跨用户或跨项目读取、最后管理员保护失效、密码/令牌/聊天正文进入日志、对象存储私有键暴露、迁移失败、外部适配器伪造成功、分区标记与原图血缘错配、任务输入输出无法追溯，以及真实任务未完成却登记成功资产。</w:t>
      </w:r>
    </w:p>
    <w:p w14:paraId="2FFE2213">
      <w:pPr>
        <w:pStyle w:val="4"/>
        <w:spacing w:line="480" w:lineRule="exact"/>
        <w:ind w:firstLine="0"/>
      </w:pPr>
      <w:r>
        <w:rPr>
          <w:rFonts w:ascii="KaiTi" w:hAnsi="KaiTi" w:eastAsia="楷体" w:cs="KaiTi"/>
          <w:b w:val="0"/>
          <w:color w:val="000000"/>
          <w:sz w:val="28"/>
        </w:rPr>
        <w:t>（六）建议验收场景</w:t>
      </w:r>
    </w:p>
    <w:p w14:paraId="580A0DB3">
      <w:pPr>
        <w:pStyle w:val="143"/>
        <w:numPr>
          <w:ilvl w:val="0"/>
          <w:numId w:val="15"/>
        </w:numPr>
        <w:spacing w:before="0" w:after="0" w:line="480" w:lineRule="exact"/>
        <w:ind w:firstLine="0"/>
      </w:pPr>
      <w:r>
        <w:rPr>
          <w:rFonts w:ascii="宋体" w:hAnsi="宋体" w:eastAsia="宋体" w:cs="宋体"/>
          <w:color w:val="000000"/>
          <w:sz w:val="24"/>
        </w:rPr>
        <w:t>admin、user1、user2 三类账号分别验证登录、项目范围、角色写接口和日志范围。</w:t>
      </w:r>
    </w:p>
    <w:p w14:paraId="430C0F75">
      <w:pPr>
        <w:pStyle w:val="143"/>
        <w:numPr>
          <w:ilvl w:val="0"/>
          <w:numId w:val="15"/>
        </w:numPr>
        <w:spacing w:before="0" w:after="0" w:line="480" w:lineRule="exact"/>
        <w:ind w:firstLine="0"/>
      </w:pPr>
      <w:r>
        <w:rPr>
          <w:rFonts w:ascii="宋体" w:hAnsi="宋体" w:eastAsia="宋体" w:cs="宋体"/>
          <w:color w:val="000000"/>
          <w:sz w:val="24"/>
        </w:rPr>
        <w:t>在项目 A 上传客室原图，创建颜色/编号分区，确认标记图派生关系和原图双快照。</w:t>
      </w:r>
    </w:p>
    <w:p w14:paraId="10782AC0">
      <w:pPr>
        <w:pStyle w:val="143"/>
        <w:numPr>
          <w:ilvl w:val="0"/>
          <w:numId w:val="15"/>
        </w:numPr>
        <w:spacing w:before="0" w:after="0" w:line="480" w:lineRule="exact"/>
        <w:ind w:firstLine="0"/>
      </w:pPr>
      <w:r>
        <w:rPr>
          <w:rFonts w:ascii="宋体" w:hAnsi="宋体" w:eastAsia="宋体" w:cs="宋体"/>
          <w:color w:val="000000"/>
          <w:sz w:val="24"/>
        </w:rPr>
        <w:t>提交分区编辑，核对任务输入、工作流版本、失败路径、结果比较、加入资产和深化设计。</w:t>
      </w:r>
    </w:p>
    <w:p w14:paraId="55143659">
      <w:pPr>
        <w:pStyle w:val="143"/>
        <w:numPr>
          <w:ilvl w:val="0"/>
          <w:numId w:val="15"/>
        </w:numPr>
        <w:spacing w:before="0" w:after="0" w:line="480" w:lineRule="exact"/>
        <w:ind w:firstLine="0"/>
      </w:pPr>
      <w:r>
        <w:rPr>
          <w:rFonts w:ascii="宋体" w:hAnsi="宋体" w:eastAsia="宋体" w:cs="宋体"/>
          <w:color w:val="000000"/>
          <w:sz w:val="24"/>
        </w:rPr>
        <w:t>验证项目 B 用户无法读取项目 A 的原图、标记图、任务和输出。</w:t>
      </w:r>
    </w:p>
    <w:p w14:paraId="34A009FB">
      <w:pPr>
        <w:pStyle w:val="143"/>
        <w:numPr>
          <w:ilvl w:val="0"/>
          <w:numId w:val="15"/>
        </w:numPr>
        <w:spacing w:before="0" w:after="0" w:line="480" w:lineRule="exact"/>
        <w:ind w:firstLine="0"/>
      </w:pPr>
      <w:r>
        <w:rPr>
          <w:rFonts w:ascii="宋体" w:hAnsi="宋体" w:eastAsia="宋体" w:cs="宋体"/>
          <w:color w:val="000000"/>
          <w:sz w:val="24"/>
        </w:rPr>
        <w:t>验证多图输入顺序、四视图三维契约、任务互斥和取消/恢复。</w:t>
      </w:r>
    </w:p>
    <w:p w14:paraId="58D08279">
      <w:pPr>
        <w:pStyle w:val="143"/>
        <w:numPr>
          <w:ilvl w:val="0"/>
          <w:numId w:val="15"/>
        </w:numPr>
        <w:spacing w:before="0" w:after="0" w:line="480" w:lineRule="exact"/>
        <w:ind w:firstLine="0"/>
      </w:pPr>
      <w:r>
        <w:rPr>
          <w:rFonts w:ascii="宋体" w:hAnsi="宋体" w:eastAsia="宋体" w:cs="宋体"/>
          <w:color w:val="000000"/>
          <w:sz w:val="24"/>
        </w:rPr>
        <w:t>使用真实外部服务完成文生图、分区编辑、多图融合、三维、LoRA 和三格式报告各一次。</w:t>
      </w:r>
    </w:p>
    <w:p w14:paraId="57681EF4">
      <w:pPr>
        <w:pStyle w:val="143"/>
        <w:numPr>
          <w:ilvl w:val="0"/>
          <w:numId w:val="15"/>
        </w:numPr>
        <w:spacing w:before="0" w:after="0" w:line="480" w:lineRule="exact"/>
        <w:ind w:firstLine="0"/>
      </w:pPr>
      <w:r>
        <w:rPr>
          <w:rFonts w:ascii="宋体" w:hAnsi="宋体" w:eastAsia="宋体" w:cs="宋体"/>
          <w:color w:val="000000"/>
          <w:sz w:val="24"/>
        </w:rPr>
        <w:t>重启 API/Worker 后确认任务租约恢复、数据不丢失且不重复登记资产。</w:t>
      </w:r>
    </w:p>
    <w:p w14:paraId="79714FB8">
      <w:pPr>
        <w:pStyle w:val="143"/>
        <w:numPr>
          <w:ilvl w:val="0"/>
          <w:numId w:val="15"/>
        </w:numPr>
        <w:spacing w:before="0" w:after="0" w:line="480" w:lineRule="exact"/>
        <w:ind w:firstLine="0"/>
      </w:pPr>
      <w:r>
        <w:rPr>
          <w:rFonts w:ascii="宋体" w:hAnsi="宋体" w:eastAsia="宋体" w:cs="宋体"/>
          <w:color w:val="000000"/>
          <w:sz w:val="24"/>
        </w:rPr>
        <w:t>在桌面、平板和 390px 窄屏验证布局、弹窗、上传、预览、全屏、控制台错误和无横向溢出。</w:t>
      </w:r>
    </w:p>
    <w:p w14:paraId="1FAF057D">
      <w:pPr>
        <w:pStyle w:val="143"/>
        <w:numPr>
          <w:ilvl w:val="0"/>
          <w:numId w:val="15"/>
        </w:numPr>
        <w:spacing w:before="0" w:after="0" w:line="480" w:lineRule="exact"/>
        <w:ind w:firstLine="0"/>
      </w:pPr>
      <w:r>
        <w:rPr>
          <w:rFonts w:ascii="宋体" w:hAnsi="宋体" w:eastAsia="宋体" w:cs="宋体"/>
          <w:color w:val="000000"/>
          <w:sz w:val="24"/>
        </w:rPr>
        <w:t>建立系统级—子系统级—组件级—零件级模块样例，验证参数、接口、区域和适用范围的版本化管理。</w:t>
      </w:r>
    </w:p>
    <w:p w14:paraId="3A4759A0">
      <w:pPr>
        <w:pStyle w:val="143"/>
        <w:numPr>
          <w:ilvl w:val="0"/>
          <w:numId w:val="15"/>
        </w:numPr>
        <w:spacing w:before="0" w:after="0" w:line="480" w:lineRule="exact"/>
        <w:ind w:firstLine="0"/>
      </w:pPr>
      <w:r>
        <w:rPr>
          <w:rFonts w:ascii="宋体" w:hAnsi="宋体" w:eastAsia="宋体" w:cs="宋体"/>
          <w:color w:val="000000"/>
          <w:sz w:val="24"/>
        </w:rPr>
        <w:t>对侧墙、顶部、地板、端墙、座椅和车门周边区域执行规则校核、跨区域方案比较和评价留痕。</w:t>
      </w:r>
    </w:p>
    <w:p w14:paraId="3E73F811">
      <w:pPr>
        <w:pStyle w:val="143"/>
        <w:numPr>
          <w:ilvl w:val="0"/>
          <w:numId w:val="15"/>
        </w:numPr>
        <w:spacing w:before="0" w:after="0" w:line="480" w:lineRule="exact"/>
        <w:ind w:firstLine="0"/>
      </w:pPr>
      <w:r>
        <w:rPr>
          <w:rFonts w:ascii="宋体" w:hAnsi="宋体" w:eastAsia="宋体" w:cs="宋体"/>
          <w:color w:val="000000"/>
          <w:sz w:val="24"/>
        </w:rPr>
        <w:t>与既有产品平台完成项目、模块、资产、任务、回调和审计关联号的双向接口测试。</w:t>
      </w:r>
    </w:p>
    <w:p w14:paraId="7BEC8EFC">
      <w:pPr>
        <w:pStyle w:val="4"/>
        <w:spacing w:line="480" w:lineRule="exact"/>
        <w:ind w:firstLine="0"/>
      </w:pPr>
      <w:r>
        <w:rPr>
          <w:rFonts w:ascii="KaiTi" w:hAnsi="KaiTi" w:eastAsia="楷体" w:cs="KaiTi"/>
          <w:b w:val="0"/>
          <w:color w:val="000000"/>
          <w:sz w:val="28"/>
        </w:rPr>
        <w:t>（七）第三方检测与专家评审</w:t>
      </w:r>
    </w:p>
    <w:p w14:paraId="5FD8998D">
      <w:pPr>
        <w:widowControl/>
        <w:spacing w:before="0" w:after="0" w:line="480" w:lineRule="exact"/>
        <w:ind w:firstLine="480"/>
      </w:pPr>
      <w:r>
        <w:rPr>
          <w:rFonts w:ascii="宋体" w:hAnsi="宋体" w:eastAsia="宋体" w:cs="宋体"/>
          <w:color w:val="000000"/>
          <w:sz w:val="24"/>
        </w:rPr>
        <w:t>合同规定第一阶段研究报告采用甲方专家评审，第二阶段快速设计系统需取得第三方检测报告并通过甲方验收。建议第一阶段评审材料至少包括本报告、合同要求追踪矩阵、代码版本证明、架构图、当前系统演示、测试记录、限制清单和后续计划；第二阶段第三方检测应基于冻结版本、完整功能清单、双方确认的测试用例和缺陷分级标准开展。</w:t>
      </w:r>
    </w:p>
    <w:p w14:paraId="46A9A2D5">
      <w:pPr>
        <w:widowControl/>
        <w:spacing w:before="0" w:after="0" w:line="480" w:lineRule="exact"/>
        <w:ind w:firstLine="480"/>
      </w:pPr>
      <w:r>
        <w:rPr>
          <w:rFonts w:ascii="宋体" w:hAnsi="宋体" w:eastAsia="宋体" w:cs="宋体"/>
          <w:color w:val="000000"/>
          <w:sz w:val="24"/>
        </w:rPr>
        <w:t>若第一次验收未通过，应按合同约定自收到整改通知书次日起 7 日内完成修正并再次提交。整改时必须保留原版文档、问题清单、修订记录、新代码提交和复测证据，不得直接覆盖已评审版本。验收合格后应归档甲方出具的验收证明文件。</w:t>
      </w:r>
    </w:p>
    <w:p w14:paraId="20FAD36C">
      <w:pPr>
        <w:pStyle w:val="3"/>
        <w:spacing w:line="480" w:lineRule="exact"/>
        <w:ind w:firstLine="0"/>
      </w:pPr>
      <w:r>
        <w:rPr>
          <w:rFonts w:ascii="黑体" w:hAnsi="黑体" w:eastAsia="黑体" w:cs="黑体"/>
          <w:b/>
          <w:color w:val="000000"/>
          <w:sz w:val="28"/>
        </w:rPr>
        <w:t>十三、研究成果与创新点</w:t>
      </w:r>
    </w:p>
    <w:p w14:paraId="1A461FBC">
      <w:pPr>
        <w:pStyle w:val="4"/>
        <w:spacing w:line="480" w:lineRule="exact"/>
        <w:ind w:firstLine="0"/>
      </w:pPr>
      <w:r>
        <w:rPr>
          <w:rFonts w:ascii="KaiTi" w:hAnsi="KaiTi" w:eastAsia="楷体" w:cs="KaiTi"/>
          <w:b w:val="0"/>
          <w:color w:val="000000"/>
          <w:sz w:val="28"/>
        </w:rPr>
        <w:t>（一）形成模块化分区的工程表达</w:t>
      </w:r>
    </w:p>
    <w:p w14:paraId="0292561F">
      <w:pPr>
        <w:widowControl/>
        <w:spacing w:before="0" w:after="0" w:line="480" w:lineRule="exact"/>
        <w:ind w:firstLine="480"/>
      </w:pPr>
      <w:r>
        <w:rPr>
          <w:rFonts w:ascii="宋体" w:hAnsi="宋体" w:eastAsia="宋体" w:cs="宋体"/>
          <w:color w:val="000000"/>
          <w:sz w:val="24"/>
        </w:rPr>
        <w:t>本研究没有把“分区”停留在界面涂画，而是形成可序列化笔划协议、颜色/编号语义、标记资产、原图派生关系、任务输入位置和工作流物化的完整数据路径。该表达既可服务当前人工在环设计，也为未来自动分割结果提供兼容入口。</w:t>
      </w:r>
    </w:p>
    <w:p w14:paraId="37D206C5">
      <w:pPr>
        <w:pStyle w:val="4"/>
        <w:spacing w:line="480" w:lineRule="exact"/>
        <w:ind w:firstLine="0"/>
      </w:pPr>
      <w:r>
        <w:rPr>
          <w:rFonts w:ascii="KaiTi" w:hAnsi="KaiTi" w:eastAsia="楷体" w:cs="KaiTi"/>
          <w:b w:val="0"/>
          <w:color w:val="000000"/>
          <w:sz w:val="28"/>
        </w:rPr>
        <w:t>（二）建立资产驱动的能力协同</w:t>
      </w:r>
    </w:p>
    <w:p w14:paraId="0F96BDC1">
      <w:pPr>
        <w:widowControl/>
        <w:spacing w:before="0" w:after="0" w:line="480" w:lineRule="exact"/>
        <w:ind w:firstLine="480"/>
      </w:pPr>
      <w:r>
        <w:rPr>
          <w:rFonts w:ascii="宋体" w:hAnsi="宋体" w:eastAsia="宋体" w:cs="宋体"/>
          <w:color w:val="000000"/>
          <w:sz w:val="24"/>
        </w:rPr>
        <w:t>系统以八类项目资产统一连接图像生成、局部编辑、图像理解、三维生成、LoRA 训练和报告生成。结果只有经用户确认入库后才能跨能力使用，使算法输出从临时文件升级为受权限、版本、目录和血缘约束的项目成果。</w:t>
      </w:r>
    </w:p>
    <w:p w14:paraId="24A6C0B5">
      <w:pPr>
        <w:pStyle w:val="4"/>
        <w:spacing w:line="480" w:lineRule="exact"/>
        <w:ind w:firstLine="0"/>
      </w:pPr>
      <w:r>
        <w:rPr>
          <w:rFonts w:ascii="KaiTi" w:hAnsi="KaiTi" w:eastAsia="楷体" w:cs="KaiTi"/>
          <w:b w:val="0"/>
          <w:color w:val="000000"/>
          <w:sz w:val="28"/>
        </w:rPr>
        <w:t>（三）将生成式探索纳入任务治理</w:t>
      </w:r>
    </w:p>
    <w:p w14:paraId="369E0229">
      <w:pPr>
        <w:widowControl/>
        <w:spacing w:before="0" w:after="0" w:line="480" w:lineRule="exact"/>
        <w:ind w:firstLine="480"/>
      </w:pPr>
      <w:r>
        <w:rPr>
          <w:rFonts w:ascii="宋体" w:hAnsi="宋体" w:eastAsia="宋体" w:cs="宋体"/>
          <w:color w:val="000000"/>
          <w:sz w:val="24"/>
        </w:rPr>
        <w:t>外部工作流由持久化任务、执行租约、重试、取消、回执和稳定错误码管理。平台既保留生成式设计的速度，又保留工程系统需要的状态真实性、失败可解释性和历史复现能力。</w:t>
      </w:r>
    </w:p>
    <w:p w14:paraId="3F4B2527">
      <w:pPr>
        <w:pStyle w:val="4"/>
        <w:spacing w:line="480" w:lineRule="exact"/>
        <w:ind w:firstLine="0"/>
      </w:pPr>
      <w:r>
        <w:rPr>
          <w:rFonts w:ascii="KaiTi" w:hAnsi="KaiTi" w:eastAsia="楷体" w:cs="KaiTi"/>
          <w:b w:val="0"/>
          <w:color w:val="000000"/>
          <w:sz w:val="28"/>
        </w:rPr>
        <w:t>（四）稳定平台与可替换算法解耦</w:t>
      </w:r>
    </w:p>
    <w:p w14:paraId="501B0D7B">
      <w:pPr>
        <w:widowControl/>
        <w:spacing w:before="0" w:after="0" w:line="480" w:lineRule="exact"/>
        <w:ind w:firstLine="480"/>
      </w:pPr>
      <w:r>
        <w:rPr>
          <w:rFonts w:ascii="宋体" w:hAnsi="宋体" w:eastAsia="宋体" w:cs="宋体"/>
          <w:color w:val="000000"/>
          <w:sz w:val="24"/>
        </w:rPr>
        <w:t>Web 不接触节点编号、服务地址或密钥，能力由后端版本化适配。更换模型、工作流或供应商时，项目、资产、权限、审计和页面外壳无需随之重建，降低后续科研迭代和部署环境变化的系统成本。</w:t>
      </w:r>
    </w:p>
    <w:p w14:paraId="2D2B8D38">
      <w:pPr>
        <w:pStyle w:val="4"/>
        <w:spacing w:line="480" w:lineRule="exact"/>
        <w:ind w:firstLine="0"/>
      </w:pPr>
      <w:r>
        <w:rPr>
          <w:rFonts w:ascii="KaiTi" w:hAnsi="KaiTi" w:eastAsia="楷体" w:cs="KaiTi"/>
          <w:b w:val="0"/>
          <w:color w:val="000000"/>
          <w:sz w:val="28"/>
        </w:rPr>
        <w:t>（五）私有 AI 与项目资产分层</w:t>
      </w:r>
    </w:p>
    <w:p w14:paraId="1538DDC3">
      <w:pPr>
        <w:widowControl/>
        <w:spacing w:before="0" w:after="0" w:line="480" w:lineRule="exact"/>
        <w:ind w:firstLine="480"/>
      </w:pPr>
      <w:r>
        <w:rPr>
          <w:rFonts w:ascii="宋体" w:hAnsi="宋体" w:eastAsia="宋体" w:cs="宋体"/>
          <w:color w:val="000000"/>
          <w:sz w:val="24"/>
        </w:rPr>
        <w:t>全局 AI 助手会话按个人隔离，不因管理员全局日志权限而开放正文；项目设计结果则在用户确认后成为项目共享资产。两类数据边界明确，兼顾个人思考空间和团队成果协作。</w:t>
      </w:r>
    </w:p>
    <w:p w14:paraId="1311E3CE">
      <w:pPr>
        <w:pStyle w:val="4"/>
        <w:spacing w:line="480" w:lineRule="exact"/>
        <w:ind w:firstLine="0"/>
      </w:pPr>
      <w:r>
        <w:rPr>
          <w:rFonts w:ascii="KaiTi" w:hAnsi="KaiTi" w:eastAsia="楷体" w:cs="KaiTi"/>
          <w:b w:val="0"/>
          <w:color w:val="000000"/>
          <w:sz w:val="28"/>
        </w:rPr>
        <w:t>（六）合同技术路线的可追踪表达</w:t>
      </w:r>
    </w:p>
    <w:p w14:paraId="19F07E93">
      <w:pPr>
        <w:widowControl/>
        <w:spacing w:before="0" w:after="0" w:line="480" w:lineRule="exact"/>
        <w:ind w:firstLine="480"/>
      </w:pPr>
      <w:r>
        <w:rPr>
          <w:rFonts w:ascii="宋体" w:hAnsi="宋体" w:eastAsia="宋体" w:cs="宋体"/>
          <w:color w:val="000000"/>
          <w:sz w:val="24"/>
        </w:rPr>
        <w:t>本研究将合同中的模块化、参数化、规则化、多模态、跨区域优化、方案检索、三级测试和平台集成要求映射为具体领域对象、接口、任务、资产和证据项，并在附录建立要求追踪矩阵。其价值在于使“研究内容—系统能力—代码基线—测试证据—交付版本”能够逐项对应，避免技术路线只停留在概念描述，也避免把阶段研究结论误写为最终系统已验收。</w:t>
      </w:r>
    </w:p>
    <w:p w14:paraId="21FB0E25">
      <w:pPr>
        <w:pStyle w:val="3"/>
        <w:spacing w:line="480" w:lineRule="exact"/>
        <w:ind w:firstLine="0"/>
      </w:pPr>
      <w:r>
        <w:rPr>
          <w:rFonts w:ascii="黑体" w:hAnsi="黑体" w:eastAsia="黑体" w:cs="黑体"/>
          <w:b/>
          <w:color w:val="000000"/>
          <w:sz w:val="28"/>
        </w:rPr>
        <w:t>十四、当前完成度、限制与风险</w:t>
      </w:r>
    </w:p>
    <w:p w14:paraId="45E5E6E2">
      <w:pPr>
        <w:pStyle w:val="4"/>
        <w:spacing w:line="480" w:lineRule="exact"/>
        <w:ind w:firstLine="0"/>
      </w:pPr>
      <w:r>
        <w:rPr>
          <w:rFonts w:ascii="KaiTi" w:hAnsi="KaiTi" w:eastAsia="楷体" w:cs="KaiTi"/>
          <w:b w:val="0"/>
          <w:color w:val="000000"/>
          <w:sz w:val="28"/>
        </w:rPr>
        <w:t>（一）已形成的系统闭环</w:t>
      </w:r>
    </w:p>
    <w:p w14:paraId="389574DD">
      <w:pPr>
        <w:widowControl/>
        <w:spacing w:before="0" w:after="0" w:line="480" w:lineRule="exact"/>
        <w:ind w:firstLine="480"/>
      </w:pPr>
      <w:r>
        <w:rPr>
          <w:rFonts w:ascii="宋体" w:hAnsi="宋体" w:eastAsia="宋体" w:cs="宋体"/>
          <w:color w:val="000000"/>
          <w:sz w:val="24"/>
        </w:rPr>
        <w:t>当前代码已覆盖账号认证、两角色模型、项目协作、八类资产、设计会话、31 版数据迁移、18 项工作流目录、分区/遮罩编辑、有序媒体输入、任务与结果暂存、资产入库与深化、LoRA、报告、通知、审计和个人 AI 助手。平台框架层已经具备持续扩展外部能力的基础。</w:t>
      </w:r>
    </w:p>
    <w:p w14:paraId="370E3BD4">
      <w:pPr>
        <w:pStyle w:val="4"/>
        <w:spacing w:line="480" w:lineRule="exact"/>
        <w:ind w:firstLine="0"/>
      </w:pPr>
      <w:r>
        <w:rPr>
          <w:rFonts w:ascii="KaiTi" w:hAnsi="KaiTi" w:eastAsia="楷体" w:cs="KaiTi"/>
          <w:b w:val="0"/>
          <w:color w:val="000000"/>
          <w:sz w:val="28"/>
        </w:rPr>
        <w:t>（二）尚未完成或需外部条件确认</w:t>
      </w:r>
    </w:p>
    <w:p w14:paraId="7677DE68">
      <w:pPr>
        <w:pStyle w:val="143"/>
        <w:numPr>
          <w:ilvl w:val="0"/>
          <w:numId w:val="8"/>
        </w:numPr>
        <w:spacing w:before="0" w:after="0" w:line="480" w:lineRule="exact"/>
        <w:ind w:firstLine="0"/>
      </w:pPr>
      <w:r>
        <w:rPr>
          <w:rFonts w:ascii="宋体" w:hAnsi="宋体" w:eastAsia="宋体" w:cs="宋体"/>
          <w:color w:val="000000"/>
          <w:sz w:val="24"/>
        </w:rPr>
        <w:t>全自动客室内装部件检测、语义分割和实例分割模型尚未作为独立能力实现。</w:t>
      </w:r>
    </w:p>
    <w:p w14:paraId="1660B32A">
      <w:pPr>
        <w:pStyle w:val="143"/>
        <w:numPr>
          <w:ilvl w:val="0"/>
          <w:numId w:val="8"/>
        </w:numPr>
        <w:spacing w:before="0" w:after="0" w:line="480" w:lineRule="exact"/>
        <w:ind w:firstLine="0"/>
      </w:pPr>
      <w:r>
        <w:rPr>
          <w:rFonts w:ascii="宋体" w:hAnsi="宋体" w:eastAsia="宋体" w:cs="宋体"/>
          <w:color w:val="000000"/>
          <w:sz w:val="24"/>
        </w:rPr>
        <w:t>系统级、子系统级、组件级、零件级四级模块库及其参数、接口和适用范围尚未形成专用数据模型与管理界面。</w:t>
      </w:r>
    </w:p>
    <w:p w14:paraId="331B8B7F">
      <w:pPr>
        <w:pStyle w:val="143"/>
        <w:numPr>
          <w:ilvl w:val="0"/>
          <w:numId w:val="8"/>
        </w:numPr>
        <w:spacing w:before="0" w:after="0" w:line="480" w:lineRule="exact"/>
        <w:ind w:firstLine="0"/>
      </w:pPr>
      <w:r>
        <w:rPr>
          <w:rFonts w:ascii="宋体" w:hAnsi="宋体" w:eastAsia="宋体" w:cs="宋体"/>
          <w:color w:val="000000"/>
          <w:sz w:val="24"/>
        </w:rPr>
        <w:t>工程规则引擎、尺寸/位置/接口约束检查、跨区域优化器、向量相似检索和多目标评价尚未作为独立能力实现。</w:t>
      </w:r>
    </w:p>
    <w:p w14:paraId="69310415">
      <w:pPr>
        <w:pStyle w:val="143"/>
        <w:numPr>
          <w:ilvl w:val="0"/>
          <w:numId w:val="8"/>
        </w:numPr>
        <w:spacing w:before="0" w:after="0" w:line="480" w:lineRule="exact"/>
        <w:ind w:firstLine="0"/>
      </w:pPr>
      <w:r>
        <w:rPr>
          <w:rFonts w:ascii="宋体" w:hAnsi="宋体" w:eastAsia="宋体" w:cs="宋体"/>
          <w:color w:val="000000"/>
          <w:sz w:val="24"/>
        </w:rPr>
        <w:t>中车既有产品平台的专用认证、字段映射、文件交换、任务回调和端到端联调尚未完成。</w:t>
      </w:r>
    </w:p>
    <w:p w14:paraId="038E8C8C">
      <w:pPr>
        <w:pStyle w:val="143"/>
        <w:numPr>
          <w:ilvl w:val="0"/>
          <w:numId w:val="8"/>
        </w:numPr>
        <w:spacing w:before="0" w:after="0" w:line="480" w:lineRule="exact"/>
        <w:ind w:firstLine="0"/>
      </w:pPr>
      <w:r>
        <w:rPr>
          <w:rFonts w:ascii="宋体" w:hAnsi="宋体" w:eastAsia="宋体" w:cs="宋体"/>
          <w:color w:val="000000"/>
          <w:sz w:val="24"/>
        </w:rPr>
        <w:t>外部 ComfyUI 的模型、自定义节点、证书、GPU 容量和生成效果需要在目标部署环境逐项验收。</w:t>
      </w:r>
    </w:p>
    <w:p w14:paraId="43BEC76F">
      <w:pPr>
        <w:pStyle w:val="143"/>
        <w:numPr>
          <w:ilvl w:val="0"/>
          <w:numId w:val="8"/>
        </w:numPr>
        <w:spacing w:before="0" w:after="0" w:line="480" w:lineRule="exact"/>
        <w:ind w:firstLine="0"/>
      </w:pPr>
      <w:r>
        <w:rPr>
          <w:rFonts w:ascii="宋体" w:hAnsi="宋体" w:eastAsia="宋体" w:cs="宋体"/>
          <w:color w:val="000000"/>
          <w:sz w:val="24"/>
        </w:rPr>
        <w:t>AI Toolkit、外部 AI 报告服务和 AI 助手模型需由部署方配置，算法效果和数据合规边界需单独确认。</w:t>
      </w:r>
    </w:p>
    <w:p w14:paraId="5C12B29C">
      <w:pPr>
        <w:pStyle w:val="143"/>
        <w:numPr>
          <w:ilvl w:val="0"/>
          <w:numId w:val="8"/>
        </w:numPr>
        <w:spacing w:before="0" w:after="0" w:line="480" w:lineRule="exact"/>
        <w:ind w:firstLine="0"/>
      </w:pPr>
      <w:r>
        <w:rPr>
          <w:rFonts w:ascii="宋体" w:hAnsi="宋体" w:eastAsia="宋体" w:cs="宋体"/>
          <w:color w:val="000000"/>
          <w:sz w:val="24"/>
        </w:rPr>
        <w:t>资产版本后端 API 已存在，前端尚未形成完整的版本历史与上传新版本闭环。</w:t>
      </w:r>
    </w:p>
    <w:p w14:paraId="7D3C7889">
      <w:pPr>
        <w:pStyle w:val="143"/>
        <w:numPr>
          <w:ilvl w:val="0"/>
          <w:numId w:val="8"/>
        </w:numPr>
        <w:spacing w:before="0" w:after="0" w:line="480" w:lineRule="exact"/>
        <w:ind w:firstLine="0"/>
      </w:pPr>
      <w:r>
        <w:rPr>
          <w:rFonts w:ascii="宋体" w:hAnsi="宋体" w:eastAsia="宋体" w:cs="宋体"/>
          <w:color w:val="000000"/>
          <w:sz w:val="24"/>
        </w:rPr>
        <w:t>大数据量分页、缩略图派生、病毒扫描、对象生命周期、配额、集中监控和备份恢复演练仍需持续完善。</w:t>
      </w:r>
    </w:p>
    <w:p w14:paraId="1E08E1F0">
      <w:pPr>
        <w:pStyle w:val="4"/>
        <w:spacing w:line="480" w:lineRule="exact"/>
        <w:ind w:firstLine="0"/>
      </w:pPr>
      <w:r>
        <w:rPr>
          <w:rFonts w:ascii="KaiTi" w:hAnsi="KaiTi" w:eastAsia="楷体" w:cs="KaiTi"/>
          <w:b w:val="0"/>
          <w:color w:val="000000"/>
          <w:sz w:val="28"/>
        </w:rPr>
        <w:t>（三）主要风险与控制</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2268"/>
        <w:gridCol w:w="2268"/>
        <w:gridCol w:w="2268"/>
        <w:gridCol w:w="2268"/>
      </w:tblGrid>
      <w:tr w14:paraId="2B1CD9C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2268" w:type="dxa"/>
            <w:shd w:val="clear" w:color="auto" w:fill="F4F6F9"/>
            <w:tcMar>
              <w:top w:w="60" w:type="dxa"/>
              <w:left w:w="100" w:type="dxa"/>
              <w:bottom w:w="60" w:type="dxa"/>
              <w:right w:w="100" w:type="dxa"/>
            </w:tcMar>
            <w:vAlign w:val="center"/>
          </w:tcPr>
          <w:p w14:paraId="53A08EE5">
            <w:pPr>
              <w:spacing w:before="0" w:after="0" w:line="480" w:lineRule="exact"/>
              <w:ind w:firstLine="0"/>
              <w:jc w:val="left"/>
            </w:pPr>
            <w:r>
              <w:rPr>
                <w:rFonts w:ascii="宋体" w:hAnsi="宋体" w:eastAsia="宋体" w:cs="宋体"/>
                <w:b/>
                <w:color w:val="000000"/>
                <w:sz w:val="24"/>
              </w:rPr>
              <w:t>风险</w:t>
            </w:r>
          </w:p>
        </w:tc>
        <w:tc>
          <w:tcPr>
            <w:tcW w:w="2268" w:type="dxa"/>
            <w:shd w:val="clear" w:color="auto" w:fill="F4F6F9"/>
            <w:tcMar>
              <w:top w:w="60" w:type="dxa"/>
              <w:left w:w="100" w:type="dxa"/>
              <w:bottom w:w="60" w:type="dxa"/>
              <w:right w:w="100" w:type="dxa"/>
            </w:tcMar>
            <w:vAlign w:val="center"/>
          </w:tcPr>
          <w:p w14:paraId="79A626C2">
            <w:pPr>
              <w:spacing w:before="0" w:after="0" w:line="480" w:lineRule="exact"/>
              <w:ind w:firstLine="0"/>
              <w:jc w:val="left"/>
            </w:pPr>
            <w:r>
              <w:rPr>
                <w:rFonts w:ascii="宋体" w:hAnsi="宋体" w:eastAsia="宋体" w:cs="宋体"/>
                <w:b/>
                <w:color w:val="000000"/>
                <w:sz w:val="24"/>
              </w:rPr>
              <w:t>影响</w:t>
            </w:r>
          </w:p>
        </w:tc>
        <w:tc>
          <w:tcPr>
            <w:tcW w:w="2268" w:type="dxa"/>
            <w:shd w:val="clear" w:color="auto" w:fill="F4F6F9"/>
            <w:tcMar>
              <w:top w:w="60" w:type="dxa"/>
              <w:left w:w="100" w:type="dxa"/>
              <w:bottom w:w="60" w:type="dxa"/>
              <w:right w:w="100" w:type="dxa"/>
            </w:tcMar>
            <w:vAlign w:val="center"/>
          </w:tcPr>
          <w:p w14:paraId="0082220A">
            <w:pPr>
              <w:spacing w:before="0" w:after="0" w:line="480" w:lineRule="exact"/>
              <w:ind w:firstLine="0"/>
              <w:jc w:val="left"/>
            </w:pPr>
            <w:r>
              <w:rPr>
                <w:rFonts w:ascii="宋体" w:hAnsi="宋体" w:eastAsia="宋体" w:cs="宋体"/>
                <w:b/>
                <w:color w:val="000000"/>
                <w:sz w:val="24"/>
              </w:rPr>
              <w:t>当前控制</w:t>
            </w:r>
          </w:p>
        </w:tc>
        <w:tc>
          <w:tcPr>
            <w:tcW w:w="2268" w:type="dxa"/>
            <w:shd w:val="clear" w:color="auto" w:fill="F4F6F9"/>
            <w:tcMar>
              <w:top w:w="60" w:type="dxa"/>
              <w:left w:w="100" w:type="dxa"/>
              <w:bottom w:w="60" w:type="dxa"/>
              <w:right w:w="100" w:type="dxa"/>
            </w:tcMar>
            <w:vAlign w:val="center"/>
          </w:tcPr>
          <w:p w14:paraId="31AE60F1">
            <w:pPr>
              <w:spacing w:before="0" w:after="0" w:line="480" w:lineRule="exact"/>
              <w:ind w:firstLine="0"/>
              <w:jc w:val="left"/>
            </w:pPr>
            <w:r>
              <w:rPr>
                <w:rFonts w:ascii="宋体" w:hAnsi="宋体" w:eastAsia="宋体" w:cs="宋体"/>
                <w:b/>
                <w:color w:val="000000"/>
                <w:sz w:val="24"/>
              </w:rPr>
              <w:t>后续建议</w:t>
            </w:r>
          </w:p>
        </w:tc>
      </w:tr>
      <w:tr w14:paraId="49DAF60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63DC377A">
            <w:pPr>
              <w:spacing w:before="0" w:after="0" w:line="480" w:lineRule="exact"/>
              <w:ind w:firstLine="0"/>
              <w:jc w:val="left"/>
            </w:pPr>
            <w:r>
              <w:rPr>
                <w:rFonts w:ascii="宋体" w:hAnsi="宋体" w:eastAsia="宋体" w:cs="宋体"/>
                <w:color w:val="000000"/>
                <w:sz w:val="24"/>
              </w:rPr>
              <w:t>自动分区模型域偏移</w:t>
            </w:r>
          </w:p>
        </w:tc>
        <w:tc>
          <w:tcPr>
            <w:tcW w:w="2268" w:type="dxa"/>
            <w:tcMar>
              <w:top w:w="60" w:type="dxa"/>
              <w:left w:w="100" w:type="dxa"/>
              <w:bottom w:w="60" w:type="dxa"/>
              <w:right w:w="100" w:type="dxa"/>
            </w:tcMar>
            <w:vAlign w:val="center"/>
          </w:tcPr>
          <w:p w14:paraId="0C8B59DE">
            <w:pPr>
              <w:spacing w:before="0" w:after="0" w:line="480" w:lineRule="exact"/>
              <w:ind w:firstLine="0"/>
              <w:jc w:val="left"/>
            </w:pPr>
            <w:r>
              <w:rPr>
                <w:rFonts w:ascii="宋体" w:hAnsi="宋体" w:eastAsia="宋体" w:cs="宋体"/>
                <w:color w:val="000000"/>
                <w:sz w:val="24"/>
              </w:rPr>
              <w:t>错分座椅、窗区或反光表面</w:t>
            </w:r>
          </w:p>
        </w:tc>
        <w:tc>
          <w:tcPr>
            <w:tcW w:w="2268" w:type="dxa"/>
            <w:tcMar>
              <w:top w:w="60" w:type="dxa"/>
              <w:left w:w="100" w:type="dxa"/>
              <w:bottom w:w="60" w:type="dxa"/>
              <w:right w:w="100" w:type="dxa"/>
            </w:tcMar>
            <w:vAlign w:val="center"/>
          </w:tcPr>
          <w:p w14:paraId="6FF52F14">
            <w:pPr>
              <w:spacing w:before="0" w:after="0" w:line="480" w:lineRule="exact"/>
              <w:ind w:firstLine="0"/>
              <w:jc w:val="left"/>
            </w:pPr>
            <w:r>
              <w:rPr>
                <w:rFonts w:ascii="宋体" w:hAnsi="宋体" w:eastAsia="宋体" w:cs="宋体"/>
                <w:color w:val="000000"/>
                <w:sz w:val="24"/>
              </w:rPr>
              <w:t>当前采用人工确认</w:t>
            </w:r>
          </w:p>
        </w:tc>
        <w:tc>
          <w:tcPr>
            <w:tcW w:w="2268" w:type="dxa"/>
            <w:tcMar>
              <w:top w:w="60" w:type="dxa"/>
              <w:left w:w="100" w:type="dxa"/>
              <w:bottom w:w="60" w:type="dxa"/>
              <w:right w:w="100" w:type="dxa"/>
            </w:tcMar>
            <w:vAlign w:val="center"/>
          </w:tcPr>
          <w:p w14:paraId="2ACC3F7E">
            <w:pPr>
              <w:spacing w:before="0" w:after="0" w:line="480" w:lineRule="exact"/>
              <w:ind w:firstLine="0"/>
              <w:jc w:val="left"/>
            </w:pPr>
            <w:r>
              <w:rPr>
                <w:rFonts w:ascii="宋体" w:hAnsi="宋体" w:eastAsia="宋体" w:cs="宋体"/>
                <w:color w:val="000000"/>
                <w:sz w:val="24"/>
              </w:rPr>
              <w:t>建立车型分层数据集与人工复核阈值</w:t>
            </w:r>
          </w:p>
        </w:tc>
      </w:tr>
      <w:tr w14:paraId="6F3F633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5999C6DA">
            <w:pPr>
              <w:spacing w:before="0" w:after="0" w:line="480" w:lineRule="exact"/>
              <w:ind w:firstLine="0"/>
              <w:jc w:val="left"/>
            </w:pPr>
            <w:r>
              <w:rPr>
                <w:rFonts w:ascii="宋体" w:hAnsi="宋体" w:eastAsia="宋体" w:cs="宋体"/>
                <w:color w:val="000000"/>
                <w:sz w:val="24"/>
              </w:rPr>
              <w:t>工作流版本漂移</w:t>
            </w:r>
          </w:p>
        </w:tc>
        <w:tc>
          <w:tcPr>
            <w:tcW w:w="2268" w:type="dxa"/>
            <w:tcMar>
              <w:top w:w="60" w:type="dxa"/>
              <w:left w:w="100" w:type="dxa"/>
              <w:bottom w:w="60" w:type="dxa"/>
              <w:right w:w="100" w:type="dxa"/>
            </w:tcMar>
            <w:vAlign w:val="center"/>
          </w:tcPr>
          <w:p w14:paraId="0963CFE3">
            <w:pPr>
              <w:spacing w:before="0" w:after="0" w:line="480" w:lineRule="exact"/>
              <w:ind w:firstLine="0"/>
              <w:jc w:val="left"/>
            </w:pPr>
            <w:r>
              <w:rPr>
                <w:rFonts w:ascii="宋体" w:hAnsi="宋体" w:eastAsia="宋体" w:cs="宋体"/>
                <w:color w:val="000000"/>
                <w:sz w:val="24"/>
              </w:rPr>
              <w:t>同参数产生不同结果</w:t>
            </w:r>
          </w:p>
        </w:tc>
        <w:tc>
          <w:tcPr>
            <w:tcW w:w="2268" w:type="dxa"/>
            <w:tcMar>
              <w:top w:w="60" w:type="dxa"/>
              <w:left w:w="100" w:type="dxa"/>
              <w:bottom w:w="60" w:type="dxa"/>
              <w:right w:w="100" w:type="dxa"/>
            </w:tcMar>
            <w:vAlign w:val="center"/>
          </w:tcPr>
          <w:p w14:paraId="7A1C898B">
            <w:pPr>
              <w:spacing w:before="0" w:after="0" w:line="480" w:lineRule="exact"/>
              <w:ind w:firstLine="0"/>
              <w:jc w:val="left"/>
            </w:pPr>
            <w:r>
              <w:rPr>
                <w:rFonts w:ascii="宋体" w:hAnsi="宋体" w:eastAsia="宋体" w:cs="宋体"/>
                <w:color w:val="000000"/>
                <w:sz w:val="24"/>
              </w:rPr>
              <w:t>不可变版本与校验和</w:t>
            </w:r>
          </w:p>
        </w:tc>
        <w:tc>
          <w:tcPr>
            <w:tcW w:w="2268" w:type="dxa"/>
            <w:tcMar>
              <w:top w:w="60" w:type="dxa"/>
              <w:left w:w="100" w:type="dxa"/>
              <w:bottom w:w="60" w:type="dxa"/>
              <w:right w:w="100" w:type="dxa"/>
            </w:tcMar>
            <w:vAlign w:val="center"/>
          </w:tcPr>
          <w:p w14:paraId="2BB4633F">
            <w:pPr>
              <w:spacing w:before="0" w:after="0" w:line="480" w:lineRule="exact"/>
              <w:ind w:firstLine="0"/>
              <w:jc w:val="left"/>
            </w:pPr>
            <w:r>
              <w:rPr>
                <w:rFonts w:ascii="宋体" w:hAnsi="宋体" w:eastAsia="宋体" w:cs="宋体"/>
                <w:color w:val="000000"/>
                <w:sz w:val="24"/>
              </w:rPr>
              <w:t>发布前执行模型/节点清单预检</w:t>
            </w:r>
          </w:p>
        </w:tc>
      </w:tr>
      <w:tr w14:paraId="794F37F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7161C96A">
            <w:pPr>
              <w:spacing w:before="0" w:after="0" w:line="480" w:lineRule="exact"/>
              <w:ind w:firstLine="0"/>
              <w:jc w:val="left"/>
            </w:pPr>
            <w:r>
              <w:rPr>
                <w:rFonts w:ascii="宋体" w:hAnsi="宋体" w:eastAsia="宋体" w:cs="宋体"/>
                <w:color w:val="000000"/>
                <w:sz w:val="24"/>
              </w:rPr>
              <w:t>外部服务不可用</w:t>
            </w:r>
          </w:p>
        </w:tc>
        <w:tc>
          <w:tcPr>
            <w:tcW w:w="2268" w:type="dxa"/>
            <w:tcMar>
              <w:top w:w="60" w:type="dxa"/>
              <w:left w:w="100" w:type="dxa"/>
              <w:bottom w:w="60" w:type="dxa"/>
              <w:right w:w="100" w:type="dxa"/>
            </w:tcMar>
            <w:vAlign w:val="center"/>
          </w:tcPr>
          <w:p w14:paraId="15BCE78B">
            <w:pPr>
              <w:spacing w:before="0" w:after="0" w:line="480" w:lineRule="exact"/>
              <w:ind w:firstLine="0"/>
              <w:jc w:val="left"/>
            </w:pPr>
            <w:r>
              <w:rPr>
                <w:rFonts w:ascii="宋体" w:hAnsi="宋体" w:eastAsia="宋体" w:cs="宋体"/>
                <w:color w:val="000000"/>
                <w:sz w:val="24"/>
              </w:rPr>
              <w:t>任务中断</w:t>
            </w:r>
          </w:p>
        </w:tc>
        <w:tc>
          <w:tcPr>
            <w:tcW w:w="2268" w:type="dxa"/>
            <w:tcMar>
              <w:top w:w="60" w:type="dxa"/>
              <w:left w:w="100" w:type="dxa"/>
              <w:bottom w:w="60" w:type="dxa"/>
              <w:right w:w="100" w:type="dxa"/>
            </w:tcMar>
            <w:vAlign w:val="center"/>
          </w:tcPr>
          <w:p w14:paraId="6DD4000F">
            <w:pPr>
              <w:spacing w:before="0" w:after="0" w:line="480" w:lineRule="exact"/>
              <w:ind w:firstLine="0"/>
              <w:jc w:val="left"/>
            </w:pPr>
            <w:r>
              <w:rPr>
                <w:rFonts w:ascii="宋体" w:hAnsi="宋体" w:eastAsia="宋体" w:cs="宋体"/>
                <w:color w:val="000000"/>
                <w:sz w:val="24"/>
              </w:rPr>
              <w:t>稳定错误码、持久任务、重试</w:t>
            </w:r>
          </w:p>
        </w:tc>
        <w:tc>
          <w:tcPr>
            <w:tcW w:w="2268" w:type="dxa"/>
            <w:tcMar>
              <w:top w:w="60" w:type="dxa"/>
              <w:left w:w="100" w:type="dxa"/>
              <w:bottom w:w="60" w:type="dxa"/>
              <w:right w:w="100" w:type="dxa"/>
            </w:tcMar>
            <w:vAlign w:val="center"/>
          </w:tcPr>
          <w:p w14:paraId="482C4399">
            <w:pPr>
              <w:spacing w:before="0" w:after="0" w:line="480" w:lineRule="exact"/>
              <w:ind w:firstLine="0"/>
              <w:jc w:val="left"/>
            </w:pPr>
            <w:r>
              <w:rPr>
                <w:rFonts w:ascii="宋体" w:hAnsi="宋体" w:eastAsia="宋体" w:cs="宋体"/>
                <w:color w:val="000000"/>
                <w:sz w:val="24"/>
              </w:rPr>
              <w:t>增加指标、告警和容量治理</w:t>
            </w:r>
          </w:p>
        </w:tc>
      </w:tr>
      <w:tr w14:paraId="45B9B8A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25384012">
            <w:pPr>
              <w:spacing w:before="0" w:after="0" w:line="480" w:lineRule="exact"/>
              <w:ind w:firstLine="0"/>
              <w:jc w:val="left"/>
            </w:pPr>
            <w:r>
              <w:rPr>
                <w:rFonts w:ascii="宋体" w:hAnsi="宋体" w:eastAsia="宋体" w:cs="宋体"/>
                <w:color w:val="000000"/>
                <w:sz w:val="24"/>
              </w:rPr>
              <w:t>大文件与多图输入</w:t>
            </w:r>
          </w:p>
        </w:tc>
        <w:tc>
          <w:tcPr>
            <w:tcW w:w="2268" w:type="dxa"/>
            <w:tcMar>
              <w:top w:w="60" w:type="dxa"/>
              <w:left w:w="100" w:type="dxa"/>
              <w:bottom w:w="60" w:type="dxa"/>
              <w:right w:w="100" w:type="dxa"/>
            </w:tcMar>
            <w:vAlign w:val="center"/>
          </w:tcPr>
          <w:p w14:paraId="202C799C">
            <w:pPr>
              <w:spacing w:before="0" w:after="0" w:line="480" w:lineRule="exact"/>
              <w:ind w:firstLine="0"/>
              <w:jc w:val="left"/>
            </w:pPr>
            <w:r>
              <w:rPr>
                <w:rFonts w:ascii="宋体" w:hAnsi="宋体" w:eastAsia="宋体" w:cs="宋体"/>
                <w:color w:val="000000"/>
                <w:sz w:val="24"/>
              </w:rPr>
              <w:t>存储/带宽压力</w:t>
            </w:r>
          </w:p>
        </w:tc>
        <w:tc>
          <w:tcPr>
            <w:tcW w:w="2268" w:type="dxa"/>
            <w:tcMar>
              <w:top w:w="60" w:type="dxa"/>
              <w:left w:w="100" w:type="dxa"/>
              <w:bottom w:w="60" w:type="dxa"/>
              <w:right w:w="100" w:type="dxa"/>
            </w:tcMar>
            <w:vAlign w:val="center"/>
          </w:tcPr>
          <w:p w14:paraId="4E219C58">
            <w:pPr>
              <w:spacing w:before="0" w:after="0" w:line="480" w:lineRule="exact"/>
              <w:ind w:firstLine="0"/>
              <w:jc w:val="left"/>
            </w:pPr>
            <w:r>
              <w:rPr>
                <w:rFonts w:ascii="宋体" w:hAnsi="宋体" w:eastAsia="宋体" w:cs="宋体"/>
                <w:color w:val="000000"/>
                <w:sz w:val="24"/>
              </w:rPr>
              <w:t>私有对象存储、大小上限、预签名直传</w:t>
            </w:r>
          </w:p>
        </w:tc>
        <w:tc>
          <w:tcPr>
            <w:tcW w:w="2268" w:type="dxa"/>
            <w:tcMar>
              <w:top w:w="60" w:type="dxa"/>
              <w:left w:w="100" w:type="dxa"/>
              <w:bottom w:w="60" w:type="dxa"/>
              <w:right w:w="100" w:type="dxa"/>
            </w:tcMar>
            <w:vAlign w:val="center"/>
          </w:tcPr>
          <w:p w14:paraId="2A32A9A8">
            <w:pPr>
              <w:spacing w:before="0" w:after="0" w:line="480" w:lineRule="exact"/>
              <w:ind w:firstLine="0"/>
              <w:jc w:val="left"/>
            </w:pPr>
            <w:r>
              <w:rPr>
                <w:rFonts w:ascii="宋体" w:hAnsi="宋体" w:eastAsia="宋体" w:cs="宋体"/>
                <w:color w:val="000000"/>
                <w:sz w:val="24"/>
              </w:rPr>
              <w:t>缩略图、生命周期和配额</w:t>
            </w:r>
          </w:p>
        </w:tc>
      </w:tr>
      <w:tr w14:paraId="53539F1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574E82BA">
            <w:pPr>
              <w:spacing w:before="0" w:after="0" w:line="480" w:lineRule="exact"/>
              <w:ind w:firstLine="0"/>
              <w:jc w:val="left"/>
            </w:pPr>
            <w:r>
              <w:rPr>
                <w:rFonts w:ascii="宋体" w:hAnsi="宋体" w:eastAsia="宋体" w:cs="宋体"/>
                <w:color w:val="000000"/>
                <w:sz w:val="24"/>
              </w:rPr>
              <w:t>生成结果误入正式资产</w:t>
            </w:r>
          </w:p>
        </w:tc>
        <w:tc>
          <w:tcPr>
            <w:tcW w:w="2268" w:type="dxa"/>
            <w:tcMar>
              <w:top w:w="60" w:type="dxa"/>
              <w:left w:w="100" w:type="dxa"/>
              <w:bottom w:w="60" w:type="dxa"/>
              <w:right w:w="100" w:type="dxa"/>
            </w:tcMar>
            <w:vAlign w:val="center"/>
          </w:tcPr>
          <w:p w14:paraId="280B1A29">
            <w:pPr>
              <w:spacing w:before="0" w:after="0" w:line="480" w:lineRule="exact"/>
              <w:ind w:firstLine="0"/>
              <w:jc w:val="left"/>
            </w:pPr>
            <w:r>
              <w:rPr>
                <w:rFonts w:ascii="宋体" w:hAnsi="宋体" w:eastAsia="宋体" w:cs="宋体"/>
                <w:color w:val="000000"/>
                <w:sz w:val="24"/>
              </w:rPr>
              <w:t>资产库污染</w:t>
            </w:r>
          </w:p>
        </w:tc>
        <w:tc>
          <w:tcPr>
            <w:tcW w:w="2268" w:type="dxa"/>
            <w:tcMar>
              <w:top w:w="60" w:type="dxa"/>
              <w:left w:w="100" w:type="dxa"/>
              <w:bottom w:w="60" w:type="dxa"/>
              <w:right w:w="100" w:type="dxa"/>
            </w:tcMar>
            <w:vAlign w:val="center"/>
          </w:tcPr>
          <w:p w14:paraId="3B86BE96">
            <w:pPr>
              <w:spacing w:before="0" w:after="0" w:line="480" w:lineRule="exact"/>
              <w:ind w:firstLine="0"/>
              <w:jc w:val="left"/>
            </w:pPr>
            <w:r>
              <w:rPr>
                <w:rFonts w:ascii="宋体" w:hAnsi="宋体" w:eastAsia="宋体" w:cs="宋体"/>
                <w:color w:val="000000"/>
                <w:sz w:val="24"/>
              </w:rPr>
              <w:t>用户显式确认入库</w:t>
            </w:r>
          </w:p>
        </w:tc>
        <w:tc>
          <w:tcPr>
            <w:tcW w:w="2268" w:type="dxa"/>
            <w:tcMar>
              <w:top w:w="60" w:type="dxa"/>
              <w:left w:w="100" w:type="dxa"/>
              <w:bottom w:w="60" w:type="dxa"/>
              <w:right w:w="100" w:type="dxa"/>
            </w:tcMar>
            <w:vAlign w:val="center"/>
          </w:tcPr>
          <w:p w14:paraId="06EB8E91">
            <w:pPr>
              <w:spacing w:before="0" w:after="0" w:line="480" w:lineRule="exact"/>
              <w:ind w:firstLine="0"/>
              <w:jc w:val="left"/>
            </w:pPr>
            <w:r>
              <w:rPr>
                <w:rFonts w:ascii="宋体" w:hAnsi="宋体" w:eastAsia="宋体" w:cs="宋体"/>
                <w:color w:val="000000"/>
                <w:sz w:val="24"/>
              </w:rPr>
              <w:t>增加评审状态与成果基线</w:t>
            </w:r>
          </w:p>
        </w:tc>
      </w:tr>
      <w:tr w14:paraId="47D176B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0CD0CA72">
            <w:pPr>
              <w:spacing w:before="0" w:after="0" w:line="480" w:lineRule="exact"/>
              <w:ind w:firstLine="0"/>
              <w:jc w:val="left"/>
            </w:pPr>
            <w:r>
              <w:rPr>
                <w:rFonts w:ascii="宋体" w:hAnsi="宋体" w:eastAsia="宋体" w:cs="宋体"/>
                <w:color w:val="000000"/>
                <w:sz w:val="24"/>
              </w:rPr>
              <w:t>工程约束缺失</w:t>
            </w:r>
          </w:p>
        </w:tc>
        <w:tc>
          <w:tcPr>
            <w:tcW w:w="2268" w:type="dxa"/>
            <w:tcMar>
              <w:top w:w="60" w:type="dxa"/>
              <w:left w:w="100" w:type="dxa"/>
              <w:bottom w:w="60" w:type="dxa"/>
              <w:right w:w="100" w:type="dxa"/>
            </w:tcMar>
            <w:vAlign w:val="center"/>
          </w:tcPr>
          <w:p w14:paraId="0137F4B2">
            <w:pPr>
              <w:spacing w:before="0" w:after="0" w:line="480" w:lineRule="exact"/>
              <w:ind w:firstLine="0"/>
              <w:jc w:val="left"/>
            </w:pPr>
            <w:r>
              <w:rPr>
                <w:rFonts w:ascii="宋体" w:hAnsi="宋体" w:eastAsia="宋体" w:cs="宋体"/>
                <w:color w:val="000000"/>
                <w:sz w:val="24"/>
              </w:rPr>
              <w:t>视觉方案无法进入工程环节</w:t>
            </w:r>
          </w:p>
        </w:tc>
        <w:tc>
          <w:tcPr>
            <w:tcW w:w="2268" w:type="dxa"/>
            <w:tcMar>
              <w:top w:w="60" w:type="dxa"/>
              <w:left w:w="100" w:type="dxa"/>
              <w:bottom w:w="60" w:type="dxa"/>
              <w:right w:w="100" w:type="dxa"/>
            </w:tcMar>
            <w:vAlign w:val="center"/>
          </w:tcPr>
          <w:p w14:paraId="0FE0BA29">
            <w:pPr>
              <w:spacing w:before="0" w:after="0" w:line="480" w:lineRule="exact"/>
              <w:ind w:firstLine="0"/>
              <w:jc w:val="left"/>
            </w:pPr>
            <w:r>
              <w:rPr>
                <w:rFonts w:ascii="宋体" w:hAnsi="宋体" w:eastAsia="宋体" w:cs="宋体"/>
                <w:color w:val="000000"/>
                <w:sz w:val="24"/>
              </w:rPr>
              <w:t>报告明确不把生成图等同工程模型</w:t>
            </w:r>
          </w:p>
        </w:tc>
        <w:tc>
          <w:tcPr>
            <w:tcW w:w="2268" w:type="dxa"/>
            <w:tcMar>
              <w:top w:w="60" w:type="dxa"/>
              <w:left w:w="100" w:type="dxa"/>
              <w:bottom w:w="60" w:type="dxa"/>
              <w:right w:w="100" w:type="dxa"/>
            </w:tcMar>
            <w:vAlign w:val="center"/>
          </w:tcPr>
          <w:p w14:paraId="2909981D">
            <w:pPr>
              <w:spacing w:before="0" w:after="0" w:line="480" w:lineRule="exact"/>
              <w:ind w:firstLine="0"/>
              <w:jc w:val="left"/>
            </w:pPr>
            <w:r>
              <w:rPr>
                <w:rFonts w:ascii="宋体" w:hAnsi="宋体" w:eastAsia="宋体" w:cs="宋体"/>
                <w:color w:val="000000"/>
                <w:sz w:val="24"/>
              </w:rPr>
              <w:t>建设参数、接口与规则库并强制校核</w:t>
            </w:r>
          </w:p>
        </w:tc>
      </w:tr>
      <w:tr w14:paraId="034D865A">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55C6A000">
            <w:pPr>
              <w:spacing w:before="0" w:after="0" w:line="480" w:lineRule="exact"/>
              <w:ind w:firstLine="0"/>
              <w:jc w:val="left"/>
            </w:pPr>
            <w:r>
              <w:rPr>
                <w:rFonts w:ascii="宋体" w:hAnsi="宋体" w:eastAsia="宋体" w:cs="宋体"/>
                <w:color w:val="000000"/>
                <w:sz w:val="24"/>
              </w:rPr>
              <w:t>跨区域局部最优</w:t>
            </w:r>
          </w:p>
        </w:tc>
        <w:tc>
          <w:tcPr>
            <w:tcW w:w="2268" w:type="dxa"/>
            <w:tcMar>
              <w:top w:w="60" w:type="dxa"/>
              <w:left w:w="100" w:type="dxa"/>
              <w:bottom w:w="60" w:type="dxa"/>
              <w:right w:w="100" w:type="dxa"/>
            </w:tcMar>
            <w:vAlign w:val="center"/>
          </w:tcPr>
          <w:p w14:paraId="6B8FE2D7">
            <w:pPr>
              <w:spacing w:before="0" w:after="0" w:line="480" w:lineRule="exact"/>
              <w:ind w:firstLine="0"/>
              <w:jc w:val="left"/>
            </w:pPr>
            <w:r>
              <w:rPr>
                <w:rFonts w:ascii="宋体" w:hAnsi="宋体" w:eastAsia="宋体" w:cs="宋体"/>
                <w:color w:val="000000"/>
                <w:sz w:val="24"/>
              </w:rPr>
              <w:t>单区方案破坏整体接口或风格</w:t>
            </w:r>
          </w:p>
        </w:tc>
        <w:tc>
          <w:tcPr>
            <w:tcW w:w="2268" w:type="dxa"/>
            <w:tcMar>
              <w:top w:w="60" w:type="dxa"/>
              <w:left w:w="100" w:type="dxa"/>
              <w:bottom w:w="60" w:type="dxa"/>
              <w:right w:w="100" w:type="dxa"/>
            </w:tcMar>
            <w:vAlign w:val="center"/>
          </w:tcPr>
          <w:p w14:paraId="04CF1876">
            <w:pPr>
              <w:spacing w:before="0" w:after="0" w:line="480" w:lineRule="exact"/>
              <w:ind w:firstLine="0"/>
              <w:jc w:val="left"/>
            </w:pPr>
            <w:r>
              <w:rPr>
                <w:rFonts w:ascii="宋体" w:hAnsi="宋体" w:eastAsia="宋体" w:cs="宋体"/>
                <w:color w:val="000000"/>
                <w:sz w:val="24"/>
              </w:rPr>
              <w:t>当前依赖人工综合评审</w:t>
            </w:r>
          </w:p>
        </w:tc>
        <w:tc>
          <w:tcPr>
            <w:tcW w:w="2268" w:type="dxa"/>
            <w:tcMar>
              <w:top w:w="60" w:type="dxa"/>
              <w:left w:w="100" w:type="dxa"/>
              <w:bottom w:w="60" w:type="dxa"/>
              <w:right w:w="100" w:type="dxa"/>
            </w:tcMar>
            <w:vAlign w:val="center"/>
          </w:tcPr>
          <w:p w14:paraId="2364D4D9">
            <w:pPr>
              <w:spacing w:before="0" w:after="0" w:line="480" w:lineRule="exact"/>
              <w:ind w:firstLine="0"/>
              <w:jc w:val="left"/>
            </w:pPr>
            <w:r>
              <w:rPr>
                <w:rFonts w:ascii="宋体" w:hAnsi="宋体" w:eastAsia="宋体" w:cs="宋体"/>
                <w:color w:val="000000"/>
                <w:sz w:val="24"/>
              </w:rPr>
              <w:t>建立区域依赖图和多目标优化流程</w:t>
            </w:r>
          </w:p>
        </w:tc>
      </w:tr>
      <w:tr w14:paraId="31548E0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19799B7B">
            <w:pPr>
              <w:spacing w:before="0" w:after="0" w:line="480" w:lineRule="exact"/>
              <w:ind w:firstLine="0"/>
              <w:jc w:val="left"/>
            </w:pPr>
            <w:r>
              <w:rPr>
                <w:rFonts w:ascii="宋体" w:hAnsi="宋体" w:eastAsia="宋体" w:cs="宋体"/>
                <w:color w:val="000000"/>
                <w:sz w:val="24"/>
              </w:rPr>
              <w:t>产品平台接口不确定</w:t>
            </w:r>
          </w:p>
        </w:tc>
        <w:tc>
          <w:tcPr>
            <w:tcW w:w="2268" w:type="dxa"/>
            <w:tcMar>
              <w:top w:w="60" w:type="dxa"/>
              <w:left w:w="100" w:type="dxa"/>
              <w:bottom w:w="60" w:type="dxa"/>
              <w:right w:w="100" w:type="dxa"/>
            </w:tcMar>
            <w:vAlign w:val="center"/>
          </w:tcPr>
          <w:p w14:paraId="55CA11DC">
            <w:pPr>
              <w:spacing w:before="0" w:after="0" w:line="480" w:lineRule="exact"/>
              <w:ind w:firstLine="0"/>
              <w:jc w:val="left"/>
            </w:pPr>
            <w:r>
              <w:rPr>
                <w:rFonts w:ascii="宋体" w:hAnsi="宋体" w:eastAsia="宋体" w:cs="宋体"/>
                <w:color w:val="000000"/>
                <w:sz w:val="24"/>
              </w:rPr>
              <w:t>字段、权限或回调不兼容</w:t>
            </w:r>
          </w:p>
        </w:tc>
        <w:tc>
          <w:tcPr>
            <w:tcW w:w="2268" w:type="dxa"/>
            <w:tcMar>
              <w:top w:w="60" w:type="dxa"/>
              <w:left w:w="100" w:type="dxa"/>
              <w:bottom w:w="60" w:type="dxa"/>
              <w:right w:w="100" w:type="dxa"/>
            </w:tcMar>
            <w:vAlign w:val="center"/>
          </w:tcPr>
          <w:p w14:paraId="1E6106A8">
            <w:pPr>
              <w:spacing w:before="0" w:after="0" w:line="480" w:lineRule="exact"/>
              <w:ind w:firstLine="0"/>
              <w:jc w:val="left"/>
            </w:pPr>
            <w:r>
              <w:rPr>
                <w:rFonts w:ascii="宋体" w:hAnsi="宋体" w:eastAsia="宋体" w:cs="宋体"/>
                <w:color w:val="000000"/>
                <w:sz w:val="24"/>
              </w:rPr>
              <w:t>采用版本化通用 API 边界</w:t>
            </w:r>
          </w:p>
        </w:tc>
        <w:tc>
          <w:tcPr>
            <w:tcW w:w="2268" w:type="dxa"/>
            <w:tcMar>
              <w:top w:w="60" w:type="dxa"/>
              <w:left w:w="100" w:type="dxa"/>
              <w:bottom w:w="60" w:type="dxa"/>
              <w:right w:w="100" w:type="dxa"/>
            </w:tcMar>
            <w:vAlign w:val="center"/>
          </w:tcPr>
          <w:p w14:paraId="4BB22E27">
            <w:pPr>
              <w:spacing w:before="0" w:after="0" w:line="480" w:lineRule="exact"/>
              <w:ind w:firstLine="0"/>
              <w:jc w:val="left"/>
            </w:pPr>
            <w:r>
              <w:rPr>
                <w:rFonts w:ascii="宋体" w:hAnsi="宋体" w:eastAsia="宋体" w:cs="宋体"/>
                <w:color w:val="000000"/>
                <w:sz w:val="24"/>
              </w:rPr>
              <w:t>尽早冻结接口规范并建设双方联调环境</w:t>
            </w:r>
          </w:p>
        </w:tc>
      </w:tr>
      <w:tr w14:paraId="639D835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2268" w:type="dxa"/>
            <w:tcMar>
              <w:top w:w="60" w:type="dxa"/>
              <w:left w:w="100" w:type="dxa"/>
              <w:bottom w:w="60" w:type="dxa"/>
              <w:right w:w="100" w:type="dxa"/>
            </w:tcMar>
            <w:vAlign w:val="center"/>
          </w:tcPr>
          <w:p w14:paraId="4655F670">
            <w:pPr>
              <w:spacing w:before="0" w:after="0" w:line="480" w:lineRule="exact"/>
              <w:ind w:firstLine="0"/>
              <w:jc w:val="left"/>
            </w:pPr>
            <w:r>
              <w:rPr>
                <w:rFonts w:ascii="宋体" w:hAnsi="宋体" w:eastAsia="宋体" w:cs="宋体"/>
                <w:color w:val="000000"/>
                <w:sz w:val="24"/>
              </w:rPr>
              <w:t>文档与代码脱节</w:t>
            </w:r>
          </w:p>
        </w:tc>
        <w:tc>
          <w:tcPr>
            <w:tcW w:w="2268" w:type="dxa"/>
            <w:tcMar>
              <w:top w:w="60" w:type="dxa"/>
              <w:left w:w="100" w:type="dxa"/>
              <w:bottom w:w="60" w:type="dxa"/>
              <w:right w:w="100" w:type="dxa"/>
            </w:tcMar>
            <w:vAlign w:val="center"/>
          </w:tcPr>
          <w:p w14:paraId="065A3320">
            <w:pPr>
              <w:spacing w:before="0" w:after="0" w:line="480" w:lineRule="exact"/>
              <w:ind w:firstLine="0"/>
              <w:jc w:val="left"/>
            </w:pPr>
            <w:r>
              <w:rPr>
                <w:rFonts w:ascii="宋体" w:hAnsi="宋体" w:eastAsia="宋体" w:cs="宋体"/>
                <w:color w:val="000000"/>
                <w:sz w:val="24"/>
              </w:rPr>
              <w:t>合同描述失真</w:t>
            </w:r>
          </w:p>
        </w:tc>
        <w:tc>
          <w:tcPr>
            <w:tcW w:w="2268" w:type="dxa"/>
            <w:tcMar>
              <w:top w:w="60" w:type="dxa"/>
              <w:left w:w="100" w:type="dxa"/>
              <w:bottom w:w="60" w:type="dxa"/>
              <w:right w:w="100" w:type="dxa"/>
            </w:tcMar>
            <w:vAlign w:val="center"/>
          </w:tcPr>
          <w:p w14:paraId="4537F109">
            <w:pPr>
              <w:spacing w:before="0" w:after="0" w:line="480" w:lineRule="exact"/>
              <w:ind w:firstLine="0"/>
              <w:jc w:val="left"/>
            </w:pPr>
            <w:r>
              <w:rPr>
                <w:rFonts w:ascii="宋体" w:hAnsi="宋体" w:eastAsia="宋体" w:cs="宋体"/>
                <w:color w:val="000000"/>
                <w:sz w:val="24"/>
              </w:rPr>
              <w:t>本目录强制记录代码提交</w:t>
            </w:r>
          </w:p>
        </w:tc>
        <w:tc>
          <w:tcPr>
            <w:tcW w:w="2268" w:type="dxa"/>
            <w:tcMar>
              <w:top w:w="60" w:type="dxa"/>
              <w:left w:w="100" w:type="dxa"/>
              <w:bottom w:w="60" w:type="dxa"/>
              <w:right w:w="100" w:type="dxa"/>
            </w:tcMar>
            <w:vAlign w:val="center"/>
          </w:tcPr>
          <w:p w14:paraId="61FE07E5">
            <w:pPr>
              <w:spacing w:before="0" w:after="0" w:line="480" w:lineRule="exact"/>
              <w:ind w:firstLine="0"/>
              <w:jc w:val="left"/>
            </w:pPr>
            <w:r>
              <w:rPr>
                <w:rFonts w:ascii="宋体" w:hAnsi="宋体" w:eastAsia="宋体" w:cs="宋体"/>
                <w:color w:val="000000"/>
                <w:sz w:val="24"/>
              </w:rPr>
              <w:t>每次发布自动生成版本清单与差异报告</w:t>
            </w:r>
          </w:p>
        </w:tc>
      </w:tr>
    </w:tbl>
    <w:p w14:paraId="560469EC">
      <w:pPr>
        <w:spacing w:before="0" w:after="0" w:line="480" w:lineRule="exact"/>
        <w:ind w:firstLine="0"/>
      </w:pPr>
    </w:p>
    <w:p w14:paraId="1EA4B7BE">
      <w:pPr>
        <w:pStyle w:val="3"/>
        <w:spacing w:line="480" w:lineRule="exact"/>
        <w:ind w:firstLine="0"/>
      </w:pPr>
      <w:r>
        <w:rPr>
          <w:rFonts w:ascii="黑体" w:hAnsi="黑体" w:eastAsia="黑体" w:cs="黑体"/>
          <w:b/>
          <w:color w:val="000000"/>
          <w:sz w:val="28"/>
        </w:rPr>
        <w:t>十五、后续研究与建设计划</w:t>
      </w:r>
    </w:p>
    <w:p w14:paraId="43A3461B">
      <w:pPr>
        <w:pStyle w:val="4"/>
        <w:spacing w:line="480" w:lineRule="exact"/>
        <w:ind w:firstLine="0"/>
      </w:pPr>
      <w:r>
        <w:rPr>
          <w:rFonts w:ascii="KaiTi" w:hAnsi="KaiTi" w:eastAsia="楷体" w:cs="KaiTi"/>
          <w:b w:val="0"/>
          <w:color w:val="000000"/>
          <w:sz w:val="28"/>
        </w:rPr>
        <w:t>（一）合同里程碑与阶段成果</w:t>
      </w:r>
    </w:p>
    <w:p w14:paraId="35964480">
      <w:pPr>
        <w:widowControl/>
        <w:spacing w:before="0" w:after="0" w:line="480" w:lineRule="exact"/>
        <w:ind w:firstLine="480"/>
      </w:pPr>
      <w:r>
        <w:rPr>
          <w:rFonts w:ascii="宋体" w:hAnsi="宋体" w:eastAsia="宋体" w:cs="宋体"/>
          <w:color w:val="000000"/>
          <w:sz w:val="24"/>
        </w:rPr>
        <w:t>合同研究开发期限截至 2027 年 3 月 31 日，三个主要里程碑及本报告建议的版本固化内容如下：</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977"/>
        <w:gridCol w:w="2791"/>
        <w:gridCol w:w="1256"/>
        <w:gridCol w:w="1535"/>
        <w:gridCol w:w="2513"/>
      </w:tblGrid>
      <w:tr w14:paraId="5DDEFCD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977" w:type="dxa"/>
            <w:shd w:val="clear" w:color="auto" w:fill="F4F6F9"/>
            <w:tcMar>
              <w:top w:w="60" w:type="dxa"/>
              <w:left w:w="100" w:type="dxa"/>
              <w:bottom w:w="60" w:type="dxa"/>
              <w:right w:w="100" w:type="dxa"/>
            </w:tcMar>
            <w:vAlign w:val="center"/>
          </w:tcPr>
          <w:p w14:paraId="2BC8C7B8">
            <w:pPr>
              <w:spacing w:before="0" w:after="0" w:line="480" w:lineRule="exact"/>
              <w:ind w:firstLine="0"/>
              <w:jc w:val="left"/>
            </w:pPr>
            <w:r>
              <w:rPr>
                <w:rFonts w:ascii="宋体" w:hAnsi="宋体" w:eastAsia="宋体" w:cs="宋体"/>
                <w:b/>
                <w:color w:val="000000"/>
                <w:sz w:val="24"/>
              </w:rPr>
              <w:t>阶段</w:t>
            </w:r>
          </w:p>
        </w:tc>
        <w:tc>
          <w:tcPr>
            <w:tcW w:w="2791" w:type="dxa"/>
            <w:shd w:val="clear" w:color="auto" w:fill="F4F6F9"/>
            <w:tcMar>
              <w:top w:w="60" w:type="dxa"/>
              <w:left w:w="100" w:type="dxa"/>
              <w:bottom w:w="60" w:type="dxa"/>
              <w:right w:w="100" w:type="dxa"/>
            </w:tcMar>
            <w:vAlign w:val="center"/>
          </w:tcPr>
          <w:p w14:paraId="4FC32263">
            <w:pPr>
              <w:spacing w:before="0" w:after="0" w:line="480" w:lineRule="exact"/>
              <w:ind w:firstLine="0"/>
              <w:jc w:val="left"/>
            </w:pPr>
            <w:r>
              <w:rPr>
                <w:rFonts w:ascii="宋体" w:hAnsi="宋体" w:eastAsia="宋体" w:cs="宋体"/>
                <w:b/>
                <w:color w:val="000000"/>
                <w:sz w:val="24"/>
              </w:rPr>
              <w:t>合同工作与成果</w:t>
            </w:r>
          </w:p>
        </w:tc>
        <w:tc>
          <w:tcPr>
            <w:tcW w:w="1256" w:type="dxa"/>
            <w:shd w:val="clear" w:color="auto" w:fill="F4F6F9"/>
            <w:tcMar>
              <w:top w:w="60" w:type="dxa"/>
              <w:left w:w="100" w:type="dxa"/>
              <w:bottom w:w="60" w:type="dxa"/>
              <w:right w:w="100" w:type="dxa"/>
            </w:tcMar>
            <w:vAlign w:val="center"/>
          </w:tcPr>
          <w:p w14:paraId="1CF9EE8D">
            <w:pPr>
              <w:spacing w:before="0" w:after="0" w:line="480" w:lineRule="exact"/>
              <w:ind w:firstLine="0"/>
              <w:jc w:val="left"/>
            </w:pPr>
            <w:r>
              <w:rPr>
                <w:rFonts w:ascii="宋体" w:hAnsi="宋体" w:eastAsia="宋体" w:cs="宋体"/>
                <w:b/>
                <w:color w:val="000000"/>
                <w:sz w:val="24"/>
              </w:rPr>
              <w:t>截止时间</w:t>
            </w:r>
          </w:p>
        </w:tc>
        <w:tc>
          <w:tcPr>
            <w:tcW w:w="1535" w:type="dxa"/>
            <w:shd w:val="clear" w:color="auto" w:fill="F4F6F9"/>
            <w:tcMar>
              <w:top w:w="60" w:type="dxa"/>
              <w:left w:w="100" w:type="dxa"/>
              <w:bottom w:w="60" w:type="dxa"/>
              <w:right w:w="100" w:type="dxa"/>
            </w:tcMar>
            <w:vAlign w:val="center"/>
          </w:tcPr>
          <w:p w14:paraId="6FFA013C">
            <w:pPr>
              <w:spacing w:before="0" w:after="0" w:line="480" w:lineRule="exact"/>
              <w:ind w:firstLine="0"/>
              <w:jc w:val="left"/>
            </w:pPr>
            <w:r>
              <w:rPr>
                <w:rFonts w:ascii="宋体" w:hAnsi="宋体" w:eastAsia="宋体" w:cs="宋体"/>
                <w:b/>
                <w:color w:val="000000"/>
                <w:sz w:val="24"/>
              </w:rPr>
              <w:t>完成标志</w:t>
            </w:r>
          </w:p>
        </w:tc>
        <w:tc>
          <w:tcPr>
            <w:tcW w:w="2513" w:type="dxa"/>
            <w:shd w:val="clear" w:color="auto" w:fill="F4F6F9"/>
            <w:tcMar>
              <w:top w:w="60" w:type="dxa"/>
              <w:left w:w="100" w:type="dxa"/>
              <w:bottom w:w="60" w:type="dxa"/>
              <w:right w:w="100" w:type="dxa"/>
            </w:tcMar>
            <w:vAlign w:val="center"/>
          </w:tcPr>
          <w:p w14:paraId="0ACD8530">
            <w:pPr>
              <w:spacing w:before="0" w:after="0" w:line="480" w:lineRule="exact"/>
              <w:ind w:firstLine="0"/>
              <w:jc w:val="left"/>
            </w:pPr>
            <w:r>
              <w:rPr>
                <w:rFonts w:ascii="宋体" w:hAnsi="宋体" w:eastAsia="宋体" w:cs="宋体"/>
                <w:b/>
                <w:color w:val="000000"/>
                <w:sz w:val="24"/>
              </w:rPr>
              <w:t>建议固化证据</w:t>
            </w:r>
          </w:p>
        </w:tc>
      </w:tr>
      <w:tr w14:paraId="6E2BABF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977" w:type="dxa"/>
            <w:tcMar>
              <w:top w:w="60" w:type="dxa"/>
              <w:left w:w="100" w:type="dxa"/>
              <w:bottom w:w="60" w:type="dxa"/>
              <w:right w:w="100" w:type="dxa"/>
            </w:tcMar>
            <w:vAlign w:val="center"/>
          </w:tcPr>
          <w:p w14:paraId="2C3325B1">
            <w:pPr>
              <w:spacing w:before="0" w:after="0" w:line="480" w:lineRule="exact"/>
              <w:ind w:firstLine="0"/>
              <w:jc w:val="left"/>
            </w:pPr>
            <w:r>
              <w:rPr>
                <w:rFonts w:ascii="宋体" w:hAnsi="宋体" w:eastAsia="宋体" w:cs="宋体"/>
                <w:color w:val="000000"/>
                <w:sz w:val="24"/>
              </w:rPr>
              <w:t>第一阶段</w:t>
            </w:r>
          </w:p>
        </w:tc>
        <w:tc>
          <w:tcPr>
            <w:tcW w:w="2791" w:type="dxa"/>
            <w:tcMar>
              <w:top w:w="60" w:type="dxa"/>
              <w:left w:w="100" w:type="dxa"/>
              <w:bottom w:w="60" w:type="dxa"/>
              <w:right w:w="100" w:type="dxa"/>
            </w:tcMar>
            <w:vAlign w:val="center"/>
          </w:tcPr>
          <w:p w14:paraId="2EE1F654">
            <w:pPr>
              <w:spacing w:before="0" w:after="0" w:line="480" w:lineRule="exact"/>
              <w:ind w:firstLine="0"/>
              <w:jc w:val="left"/>
            </w:pPr>
            <w:r>
              <w:rPr>
                <w:rFonts w:ascii="宋体" w:hAnsi="宋体" w:eastAsia="宋体" w:cs="宋体"/>
                <w:color w:val="000000"/>
                <w:sz w:val="24"/>
              </w:rPr>
              <w:t>功能分区识别研究、平台总体架构设计；研究报告 1 份</w:t>
            </w:r>
          </w:p>
        </w:tc>
        <w:tc>
          <w:tcPr>
            <w:tcW w:w="1256" w:type="dxa"/>
            <w:tcMar>
              <w:top w:w="60" w:type="dxa"/>
              <w:left w:w="100" w:type="dxa"/>
              <w:bottom w:w="60" w:type="dxa"/>
              <w:right w:w="100" w:type="dxa"/>
            </w:tcMar>
            <w:vAlign w:val="center"/>
          </w:tcPr>
          <w:p w14:paraId="033A44E7">
            <w:pPr>
              <w:spacing w:before="0" w:after="0" w:line="480" w:lineRule="exact"/>
              <w:ind w:firstLine="0"/>
              <w:jc w:val="left"/>
            </w:pPr>
            <w:r>
              <w:rPr>
                <w:rFonts w:ascii="宋体" w:hAnsi="宋体" w:eastAsia="宋体" w:cs="宋体"/>
                <w:color w:val="000000"/>
                <w:sz w:val="24"/>
              </w:rPr>
              <w:t>2026-09-30</w:t>
            </w:r>
          </w:p>
        </w:tc>
        <w:tc>
          <w:tcPr>
            <w:tcW w:w="1535" w:type="dxa"/>
            <w:tcMar>
              <w:top w:w="60" w:type="dxa"/>
              <w:left w:w="100" w:type="dxa"/>
              <w:bottom w:w="60" w:type="dxa"/>
              <w:right w:w="100" w:type="dxa"/>
            </w:tcMar>
            <w:vAlign w:val="center"/>
          </w:tcPr>
          <w:p w14:paraId="010171C8">
            <w:pPr>
              <w:spacing w:before="0" w:after="0" w:line="480" w:lineRule="exact"/>
              <w:ind w:firstLine="0"/>
              <w:jc w:val="left"/>
            </w:pPr>
            <w:r>
              <w:rPr>
                <w:rFonts w:ascii="宋体" w:hAnsi="宋体" w:eastAsia="宋体" w:cs="宋体"/>
                <w:color w:val="000000"/>
                <w:sz w:val="24"/>
              </w:rPr>
              <w:t>甲方专家评审通过</w:t>
            </w:r>
          </w:p>
        </w:tc>
        <w:tc>
          <w:tcPr>
            <w:tcW w:w="2513" w:type="dxa"/>
            <w:tcMar>
              <w:top w:w="60" w:type="dxa"/>
              <w:left w:w="100" w:type="dxa"/>
              <w:bottom w:w="60" w:type="dxa"/>
              <w:right w:w="100" w:type="dxa"/>
            </w:tcMar>
            <w:vAlign w:val="center"/>
          </w:tcPr>
          <w:p w14:paraId="08A32BFF">
            <w:pPr>
              <w:spacing w:before="0" w:after="0" w:line="480" w:lineRule="exact"/>
              <w:ind w:firstLine="0"/>
              <w:jc w:val="left"/>
            </w:pPr>
            <w:r>
              <w:rPr>
                <w:rFonts w:ascii="宋体" w:hAnsi="宋体" w:eastAsia="宋体" w:cs="宋体"/>
                <w:color w:val="000000"/>
                <w:sz w:val="24"/>
              </w:rPr>
              <w:t>报告、需求追踪、代码基线、架构图、演示与测试记录</w:t>
            </w:r>
          </w:p>
        </w:tc>
      </w:tr>
      <w:tr w14:paraId="5B5CC9D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977" w:type="dxa"/>
            <w:tcMar>
              <w:top w:w="60" w:type="dxa"/>
              <w:left w:w="100" w:type="dxa"/>
              <w:bottom w:w="60" w:type="dxa"/>
              <w:right w:w="100" w:type="dxa"/>
            </w:tcMar>
            <w:vAlign w:val="center"/>
          </w:tcPr>
          <w:p w14:paraId="761E71FE">
            <w:pPr>
              <w:spacing w:before="0" w:after="0" w:line="480" w:lineRule="exact"/>
              <w:ind w:firstLine="0"/>
              <w:jc w:val="left"/>
            </w:pPr>
            <w:r>
              <w:rPr>
                <w:rFonts w:ascii="宋体" w:hAnsi="宋体" w:eastAsia="宋体" w:cs="宋体"/>
                <w:color w:val="000000"/>
                <w:sz w:val="24"/>
              </w:rPr>
              <w:t>第二阶段</w:t>
            </w:r>
          </w:p>
        </w:tc>
        <w:tc>
          <w:tcPr>
            <w:tcW w:w="2791" w:type="dxa"/>
            <w:tcMar>
              <w:top w:w="60" w:type="dxa"/>
              <w:left w:w="100" w:type="dxa"/>
              <w:bottom w:w="60" w:type="dxa"/>
              <w:right w:w="100" w:type="dxa"/>
            </w:tcMar>
            <w:vAlign w:val="center"/>
          </w:tcPr>
          <w:p w14:paraId="1DF40037">
            <w:pPr>
              <w:spacing w:before="0" w:after="0" w:line="480" w:lineRule="exact"/>
              <w:ind w:firstLine="0"/>
              <w:jc w:val="left"/>
            </w:pPr>
            <w:r>
              <w:rPr>
                <w:rFonts w:ascii="宋体" w:hAnsi="宋体" w:eastAsia="宋体" w:cs="宋体"/>
                <w:color w:val="000000"/>
                <w:sz w:val="24"/>
              </w:rPr>
              <w:t>多模态识别与分区设计研究、快速设计平台 1 套</w:t>
            </w:r>
          </w:p>
        </w:tc>
        <w:tc>
          <w:tcPr>
            <w:tcW w:w="1256" w:type="dxa"/>
            <w:tcMar>
              <w:top w:w="60" w:type="dxa"/>
              <w:left w:w="100" w:type="dxa"/>
              <w:bottom w:w="60" w:type="dxa"/>
              <w:right w:w="100" w:type="dxa"/>
            </w:tcMar>
            <w:vAlign w:val="center"/>
          </w:tcPr>
          <w:p w14:paraId="51FD2988">
            <w:pPr>
              <w:spacing w:before="0" w:after="0" w:line="480" w:lineRule="exact"/>
              <w:ind w:firstLine="0"/>
              <w:jc w:val="left"/>
            </w:pPr>
            <w:r>
              <w:rPr>
                <w:rFonts w:ascii="宋体" w:hAnsi="宋体" w:eastAsia="宋体" w:cs="宋体"/>
                <w:color w:val="000000"/>
                <w:sz w:val="24"/>
              </w:rPr>
              <w:t>2026-12-31</w:t>
            </w:r>
          </w:p>
        </w:tc>
        <w:tc>
          <w:tcPr>
            <w:tcW w:w="1535" w:type="dxa"/>
            <w:tcMar>
              <w:top w:w="60" w:type="dxa"/>
              <w:left w:w="100" w:type="dxa"/>
              <w:bottom w:w="60" w:type="dxa"/>
              <w:right w:w="100" w:type="dxa"/>
            </w:tcMar>
            <w:vAlign w:val="center"/>
          </w:tcPr>
          <w:p w14:paraId="2CDB7BE2">
            <w:pPr>
              <w:spacing w:before="0" w:after="0" w:line="480" w:lineRule="exact"/>
              <w:ind w:firstLine="0"/>
              <w:jc w:val="left"/>
            </w:pPr>
            <w:r>
              <w:rPr>
                <w:rFonts w:ascii="宋体" w:hAnsi="宋体" w:eastAsia="宋体" w:cs="宋体"/>
                <w:color w:val="000000"/>
                <w:sz w:val="24"/>
              </w:rPr>
              <w:t>第三方检测报告及甲方验收</w:t>
            </w:r>
          </w:p>
        </w:tc>
        <w:tc>
          <w:tcPr>
            <w:tcW w:w="2513" w:type="dxa"/>
            <w:tcMar>
              <w:top w:w="60" w:type="dxa"/>
              <w:left w:w="100" w:type="dxa"/>
              <w:bottom w:w="60" w:type="dxa"/>
              <w:right w:w="100" w:type="dxa"/>
            </w:tcMar>
            <w:vAlign w:val="center"/>
          </w:tcPr>
          <w:p w14:paraId="219CCD1D">
            <w:pPr>
              <w:spacing w:before="0" w:after="0" w:line="480" w:lineRule="exact"/>
              <w:ind w:firstLine="0"/>
              <w:jc w:val="left"/>
            </w:pPr>
            <w:r>
              <w:rPr>
                <w:rFonts w:ascii="宋体" w:hAnsi="宋体" w:eastAsia="宋体" w:cs="宋体"/>
                <w:color w:val="000000"/>
                <w:sz w:val="24"/>
              </w:rPr>
              <w:t>系统安装包、部署配置、功能矩阵、第三方报告、缺陷清单</w:t>
            </w:r>
          </w:p>
        </w:tc>
      </w:tr>
      <w:tr w14:paraId="4C209956">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977" w:type="dxa"/>
            <w:tcMar>
              <w:top w:w="60" w:type="dxa"/>
              <w:left w:w="100" w:type="dxa"/>
              <w:bottom w:w="60" w:type="dxa"/>
              <w:right w:w="100" w:type="dxa"/>
            </w:tcMar>
            <w:vAlign w:val="center"/>
          </w:tcPr>
          <w:p w14:paraId="07DFB2A6">
            <w:pPr>
              <w:spacing w:before="0" w:after="0" w:line="480" w:lineRule="exact"/>
              <w:ind w:firstLine="0"/>
              <w:jc w:val="left"/>
            </w:pPr>
            <w:r>
              <w:rPr>
                <w:rFonts w:ascii="宋体" w:hAnsi="宋体" w:eastAsia="宋体" w:cs="宋体"/>
                <w:color w:val="000000"/>
                <w:sz w:val="24"/>
              </w:rPr>
              <w:t>第三阶段</w:t>
            </w:r>
          </w:p>
        </w:tc>
        <w:tc>
          <w:tcPr>
            <w:tcW w:w="2791" w:type="dxa"/>
            <w:tcMar>
              <w:top w:w="60" w:type="dxa"/>
              <w:left w:w="100" w:type="dxa"/>
              <w:bottom w:w="60" w:type="dxa"/>
              <w:right w:w="100" w:type="dxa"/>
            </w:tcMar>
            <w:vAlign w:val="center"/>
          </w:tcPr>
          <w:p w14:paraId="56CCEE27">
            <w:pPr>
              <w:spacing w:before="0" w:after="0" w:line="480" w:lineRule="exact"/>
              <w:ind w:firstLine="0"/>
              <w:jc w:val="left"/>
            </w:pPr>
            <w:r>
              <w:rPr>
                <w:rFonts w:ascii="宋体" w:hAnsi="宋体" w:eastAsia="宋体" w:cs="宋体"/>
                <w:color w:val="000000"/>
                <w:sz w:val="24"/>
              </w:rPr>
              <w:t>平台功能测试、既有产品平台接口与交互；源代码 1 套、使用手册 1 份、软件著作权 3 项</w:t>
            </w:r>
          </w:p>
        </w:tc>
        <w:tc>
          <w:tcPr>
            <w:tcW w:w="1256" w:type="dxa"/>
            <w:tcMar>
              <w:top w:w="60" w:type="dxa"/>
              <w:left w:w="100" w:type="dxa"/>
              <w:bottom w:w="60" w:type="dxa"/>
              <w:right w:w="100" w:type="dxa"/>
            </w:tcMar>
            <w:vAlign w:val="center"/>
          </w:tcPr>
          <w:p w14:paraId="1A723BB7">
            <w:pPr>
              <w:spacing w:before="0" w:after="0" w:line="480" w:lineRule="exact"/>
              <w:ind w:firstLine="0"/>
              <w:jc w:val="left"/>
            </w:pPr>
            <w:r>
              <w:rPr>
                <w:rFonts w:ascii="宋体" w:hAnsi="宋体" w:eastAsia="宋体" w:cs="宋体"/>
                <w:color w:val="000000"/>
                <w:sz w:val="24"/>
              </w:rPr>
              <w:t>2027-03-31</w:t>
            </w:r>
          </w:p>
        </w:tc>
        <w:tc>
          <w:tcPr>
            <w:tcW w:w="1535" w:type="dxa"/>
            <w:tcMar>
              <w:top w:w="60" w:type="dxa"/>
              <w:left w:w="100" w:type="dxa"/>
              <w:bottom w:w="60" w:type="dxa"/>
              <w:right w:w="100" w:type="dxa"/>
            </w:tcMar>
            <w:vAlign w:val="center"/>
          </w:tcPr>
          <w:p w14:paraId="1B2079EF">
            <w:pPr>
              <w:spacing w:before="0" w:after="0" w:line="480" w:lineRule="exact"/>
              <w:ind w:firstLine="0"/>
              <w:jc w:val="left"/>
            </w:pPr>
            <w:r>
              <w:rPr>
                <w:rFonts w:ascii="宋体" w:hAnsi="宋体" w:eastAsia="宋体" w:cs="宋体"/>
                <w:color w:val="000000"/>
                <w:sz w:val="24"/>
              </w:rPr>
              <w:t>源码/手册通过验收，软著受理</w:t>
            </w:r>
          </w:p>
        </w:tc>
        <w:tc>
          <w:tcPr>
            <w:tcW w:w="2513" w:type="dxa"/>
            <w:tcMar>
              <w:top w:w="60" w:type="dxa"/>
              <w:left w:w="100" w:type="dxa"/>
              <w:bottom w:w="60" w:type="dxa"/>
              <w:right w:w="100" w:type="dxa"/>
            </w:tcMar>
            <w:vAlign w:val="center"/>
          </w:tcPr>
          <w:p w14:paraId="6FCC267B">
            <w:pPr>
              <w:spacing w:before="0" w:after="0" w:line="480" w:lineRule="exact"/>
              <w:ind w:firstLine="0"/>
              <w:jc w:val="left"/>
            </w:pPr>
            <w:r>
              <w:rPr>
                <w:rFonts w:ascii="宋体" w:hAnsi="宋体" w:eastAsia="宋体" w:cs="宋体"/>
                <w:color w:val="000000"/>
                <w:sz w:val="24"/>
              </w:rPr>
              <w:t>源码标签、迁移、配置模板、接口报告、手册、软著受理材料</w:t>
            </w:r>
          </w:p>
        </w:tc>
      </w:tr>
    </w:tbl>
    <w:p w14:paraId="21599675">
      <w:pPr>
        <w:spacing w:before="0" w:after="0" w:line="480" w:lineRule="exact"/>
        <w:ind w:firstLine="0"/>
      </w:pPr>
    </w:p>
    <w:p w14:paraId="52744538">
      <w:pPr>
        <w:widowControl/>
        <w:spacing w:before="0" w:after="0" w:line="480" w:lineRule="exact"/>
        <w:ind w:firstLine="480"/>
      </w:pPr>
      <w:r>
        <w:rPr>
          <w:rFonts w:ascii="宋体" w:hAnsi="宋体" w:eastAsia="宋体" w:cs="宋体"/>
          <w:color w:val="000000"/>
          <w:sz w:val="24"/>
        </w:rPr>
        <w:t>各阶段结束前均应冻结 Git 提交、数据库迁移、工作流与模型清单、部署参数、测试结果和文档版本。后续阶段可以继承平台底座，但不得把第一阶段研究方案直接标记为第二或第三阶段已完成成果。</w:t>
      </w:r>
    </w:p>
    <w:p w14:paraId="3885C7FC">
      <w:pPr>
        <w:pStyle w:val="4"/>
        <w:spacing w:line="480" w:lineRule="exact"/>
        <w:ind w:firstLine="0"/>
      </w:pPr>
      <w:r>
        <w:rPr>
          <w:rFonts w:ascii="KaiTi" w:hAnsi="KaiTi" w:eastAsia="楷体" w:cs="KaiTi"/>
          <w:b w:val="0"/>
          <w:color w:val="000000"/>
          <w:sz w:val="28"/>
        </w:rPr>
        <w:t>（二）分区自动识别专题</w:t>
      </w:r>
    </w:p>
    <w:p w14:paraId="34870469">
      <w:pPr>
        <w:widowControl/>
        <w:spacing w:before="0" w:after="0" w:line="480" w:lineRule="exact"/>
        <w:ind w:firstLine="480"/>
      </w:pPr>
      <w:r>
        <w:rPr>
          <w:rFonts w:ascii="宋体" w:hAnsi="宋体" w:eastAsia="宋体" w:cs="宋体"/>
          <w:color w:val="000000"/>
          <w:sz w:val="24"/>
        </w:rPr>
        <w:t>第一阶段建立客室内装分类体系、标注手册和基准数据集；第二阶段对检测、语义分割、实例分割及视觉基础模型提示式分割进行对比；第三阶段接入平台候选标注资产和人工复核工作台；第四阶段以分割指标、人工修订时间和下游生成成功率开展联合评估。</w:t>
      </w:r>
    </w:p>
    <w:p w14:paraId="324B65C9">
      <w:pPr>
        <w:pStyle w:val="4"/>
        <w:spacing w:line="480" w:lineRule="exact"/>
        <w:ind w:firstLine="0"/>
      </w:pPr>
      <w:r>
        <w:rPr>
          <w:rFonts w:ascii="KaiTi" w:hAnsi="KaiTi" w:eastAsia="楷体" w:cs="KaiTi"/>
          <w:b w:val="0"/>
          <w:color w:val="000000"/>
          <w:sz w:val="28"/>
        </w:rPr>
        <w:t>（三）设计知识与约束</w:t>
      </w:r>
    </w:p>
    <w:p w14:paraId="5454C846">
      <w:pPr>
        <w:widowControl/>
        <w:spacing w:before="0" w:after="0" w:line="480" w:lineRule="exact"/>
        <w:ind w:firstLine="480"/>
      </w:pPr>
      <w:r>
        <w:rPr>
          <w:rFonts w:ascii="宋体" w:hAnsi="宋体" w:eastAsia="宋体" w:cs="宋体"/>
          <w:color w:val="000000"/>
          <w:sz w:val="24"/>
        </w:rPr>
        <w:t>在提示词模板之外，逐步引入车型边界、材料属性、工艺规则、无障碍和运维约束，形成可版本化的设计知识库。生成任务提交前执行规则检查，输出后形成设计说明、风险提示和可追溯的规则版本，但不让规则引擎绕过项目权限和任务台账。</w:t>
      </w:r>
    </w:p>
    <w:p w14:paraId="1DFD5365">
      <w:pPr>
        <w:pStyle w:val="4"/>
        <w:spacing w:line="480" w:lineRule="exact"/>
        <w:ind w:firstLine="0"/>
      </w:pPr>
      <w:r>
        <w:rPr>
          <w:rFonts w:ascii="KaiTi" w:hAnsi="KaiTi" w:eastAsia="楷体" w:cs="KaiTi"/>
          <w:b w:val="0"/>
          <w:color w:val="000000"/>
          <w:sz w:val="28"/>
        </w:rPr>
        <w:t>（四）方案评估与选择</w:t>
      </w:r>
    </w:p>
    <w:p w14:paraId="5877610D">
      <w:pPr>
        <w:widowControl/>
        <w:spacing w:before="0" w:after="0" w:line="480" w:lineRule="exact"/>
        <w:ind w:firstLine="480"/>
      </w:pPr>
      <w:r>
        <w:rPr>
          <w:rFonts w:ascii="宋体" w:hAnsi="宋体" w:eastAsia="宋体" w:cs="宋体"/>
          <w:color w:val="000000"/>
          <w:sz w:val="24"/>
        </w:rPr>
        <w:t>增加多方案评审、指标打分、批注、冻结与基线能力，将审美评价、功能评价、可制造性评价和成本影响与具体资产版本绑定。对 AI 生成图像建立相似性、结构保持、局部编辑命中率和多视角一致性评价。</w:t>
      </w:r>
    </w:p>
    <w:p w14:paraId="328028F3">
      <w:pPr>
        <w:pStyle w:val="4"/>
        <w:spacing w:line="480" w:lineRule="exact"/>
        <w:ind w:firstLine="0"/>
      </w:pPr>
      <w:r>
        <w:rPr>
          <w:rFonts w:ascii="KaiTi" w:hAnsi="KaiTi" w:eastAsia="楷体" w:cs="KaiTi"/>
          <w:b w:val="0"/>
          <w:color w:val="000000"/>
          <w:sz w:val="28"/>
        </w:rPr>
        <w:t>（五）三维与工程数据衔接</w:t>
      </w:r>
    </w:p>
    <w:p w14:paraId="31591921">
      <w:pPr>
        <w:widowControl/>
        <w:spacing w:before="0" w:after="0" w:line="480" w:lineRule="exact"/>
        <w:ind w:firstLine="480"/>
      </w:pPr>
      <w:r>
        <w:rPr>
          <w:rFonts w:ascii="宋体" w:hAnsi="宋体" w:eastAsia="宋体" w:cs="宋体"/>
          <w:color w:val="000000"/>
          <w:sz w:val="24"/>
        </w:rPr>
        <w:t>当前多视图生三维主要形成可视化模型资产。后续应研究模型尺度、坐标、部件层级、材质、拓扑和轻量化规范，并定义与 CAD/BIM/PLM 或数字样机系统的交换边界，避免把外观三维生成结果直接等同于可制造工程模型。</w:t>
      </w:r>
    </w:p>
    <w:p w14:paraId="22C29651">
      <w:pPr>
        <w:pStyle w:val="4"/>
        <w:spacing w:line="480" w:lineRule="exact"/>
        <w:ind w:firstLine="0"/>
      </w:pPr>
      <w:r>
        <w:rPr>
          <w:rFonts w:ascii="KaiTi" w:hAnsi="KaiTi" w:eastAsia="楷体" w:cs="KaiTi"/>
          <w:b w:val="0"/>
          <w:color w:val="000000"/>
          <w:sz w:val="28"/>
        </w:rPr>
        <w:t>（六）运维与合规</w:t>
      </w:r>
    </w:p>
    <w:p w14:paraId="4A4B25D9">
      <w:pPr>
        <w:widowControl/>
        <w:spacing w:before="0" w:after="0" w:line="480" w:lineRule="exact"/>
        <w:ind w:firstLine="480"/>
      </w:pPr>
      <w:r>
        <w:rPr>
          <w:rFonts w:ascii="宋体" w:hAnsi="宋体" w:eastAsia="宋体" w:cs="宋体"/>
          <w:color w:val="000000"/>
          <w:sz w:val="24"/>
        </w:rPr>
        <w:t>完善生产 TLS、集中日志、指标、告警、备份、恢复演练、对象生命周期、模型许可证清单和外部服务数据处理协议。对报告、训练数据和 AI 对话分别制定保存期限、访问审批和脱敏策略。</w:t>
      </w:r>
    </w:p>
    <w:p w14:paraId="3515828C">
      <w:pPr>
        <w:pStyle w:val="4"/>
        <w:spacing w:line="480" w:lineRule="exact"/>
        <w:ind w:firstLine="0"/>
      </w:pPr>
      <w:r>
        <w:rPr>
          <w:rFonts w:ascii="KaiTi" w:hAnsi="KaiTi" w:eastAsia="楷体" w:cs="KaiTi"/>
          <w:b w:val="0"/>
          <w:color w:val="000000"/>
          <w:sz w:val="28"/>
        </w:rPr>
        <w:t>（七）项目组织与资源配置保障</w:t>
      </w:r>
    </w:p>
    <w:p w14:paraId="46B5B3BC">
      <w:pPr>
        <w:widowControl/>
        <w:spacing w:before="0" w:after="0" w:line="480" w:lineRule="exact"/>
        <w:ind w:firstLine="480"/>
      </w:pPr>
      <w:r>
        <w:rPr>
          <w:rFonts w:ascii="宋体" w:hAnsi="宋体" w:eastAsia="宋体" w:cs="宋体"/>
          <w:color w:val="000000"/>
          <w:sz w:val="24"/>
        </w:rPr>
        <w:t>甲乙双方应建立联合项目组，通过专题调研、线上研讨、线下集中办公、阶段评审和问题台账推进工作。技术工作至少覆盖模块与工业设计、多模态算法、平台前后端、数据与存储、部署运维、测试质量、接口集成和文档交付等职责；关键决策、输入资料、需求变更和验收意见形成书面记录。</w:t>
      </w:r>
    </w:p>
    <w:p w14:paraId="75CC5D73">
      <w:pPr>
        <w:widowControl/>
        <w:spacing w:before="0" w:after="0" w:line="480" w:lineRule="exact"/>
        <w:ind w:firstLine="480"/>
      </w:pPr>
      <w:r>
        <w:rPr>
          <w:rFonts w:ascii="宋体" w:hAnsi="宋体" w:eastAsia="宋体" w:cs="宋体"/>
          <w:color w:val="000000"/>
          <w:sz w:val="24"/>
        </w:rPr>
        <w:t>资源配置包括：经授权的车辆与设计数据；开发、集成、系统和第三方检测环境；PostgreSQL、MinIO、邮件和监控基础设施；可满足模型推理与训练的 GPU、节点和存储；既有产品平台联调账号与测试接口；备份恢复空间；受控的模型、字体、第三方库和许可证清单。外部服务未准备完成时应记录阻塞与替代验证方案，不得以假数据宣称任务完成。</w:t>
      </w:r>
    </w:p>
    <w:p w14:paraId="29CDC975">
      <w:pPr>
        <w:pStyle w:val="4"/>
        <w:spacing w:line="480" w:lineRule="exact"/>
        <w:ind w:firstLine="0"/>
      </w:pPr>
      <w:r>
        <w:rPr>
          <w:rFonts w:ascii="KaiTi" w:hAnsi="KaiTi" w:eastAsia="楷体" w:cs="KaiTi"/>
          <w:b w:val="0"/>
          <w:color w:val="000000"/>
          <w:sz w:val="28"/>
        </w:rPr>
        <w:t>（八）保密、知识产权与品牌边界</w:t>
      </w:r>
    </w:p>
    <w:p w14:paraId="07312053">
      <w:pPr>
        <w:widowControl/>
        <w:spacing w:before="0" w:after="0" w:line="480" w:lineRule="exact"/>
        <w:ind w:firstLine="480"/>
      </w:pPr>
      <w:r>
        <w:rPr>
          <w:rFonts w:ascii="宋体" w:hAnsi="宋体" w:eastAsia="宋体" w:cs="宋体"/>
          <w:color w:val="000000"/>
          <w:sz w:val="24"/>
        </w:rPr>
        <w:t>合同约定项目成果、软件著作权和非专利技术成果等权利归属由合同条款确定，双方在项目实施前已有的背景知识产权仍归投入方所有。代码、模型、数据、工作流、技术文档和衍生成果应分别登记来源、许可证、使用范围和权利状态，未经授权不得向第三方提供、公开发布、申报奖项或用于合同目的之外。</w:t>
      </w:r>
    </w:p>
    <w:p w14:paraId="15009D2D">
      <w:pPr>
        <w:widowControl/>
        <w:spacing w:before="0" w:after="0" w:line="480" w:lineRule="exact"/>
        <w:ind w:firstLine="480"/>
      </w:pPr>
      <w:r>
        <w:rPr>
          <w:rFonts w:ascii="宋体" w:hAnsi="宋体" w:eastAsia="宋体" w:cs="宋体"/>
          <w:color w:val="000000"/>
          <w:sz w:val="24"/>
        </w:rPr>
        <w:t>合同资料、车辆数据、项目成果和研发过程信息应遵循最小知悉、分级授权、传输加密、私有存储、审计留痕和离岗撤权原则。确需第三方检测、外部模型或云服务处理时，应在披露前取得必要书面许可并约定保密和数据处置责任。甲方品牌、商标、字号和标识不得未经书面授权用于宣传；报告封面和系统界面的正式品牌元素应在交付前由甲方确认。</w:t>
      </w:r>
    </w:p>
    <w:p w14:paraId="3561D57B">
      <w:pPr>
        <w:pStyle w:val="4"/>
        <w:spacing w:line="480" w:lineRule="exact"/>
        <w:ind w:firstLine="0"/>
      </w:pPr>
      <w:r>
        <w:rPr>
          <w:rFonts w:ascii="KaiTi" w:hAnsi="KaiTi" w:eastAsia="楷体" w:cs="KaiTi"/>
          <w:b w:val="0"/>
          <w:color w:val="000000"/>
          <w:sz w:val="28"/>
        </w:rPr>
        <w:t>（九）变更、风险与整改管理</w:t>
      </w:r>
    </w:p>
    <w:p w14:paraId="2A49C4A2">
      <w:pPr>
        <w:widowControl/>
        <w:spacing w:before="0" w:after="0" w:line="480" w:lineRule="exact"/>
        <w:ind w:firstLine="480"/>
      </w:pPr>
      <w:r>
        <w:rPr>
          <w:rFonts w:ascii="宋体" w:hAnsi="宋体" w:eastAsia="宋体" w:cs="宋体"/>
          <w:color w:val="000000"/>
          <w:sz w:val="24"/>
        </w:rPr>
        <w:t>合同或技术规格发生变化时，应在规定时限内完成影响分析，至少评估范围、成本、进度、数据、接口、测试和交付物，并以补充协议、确认单或评审纪要固化。研究风险一旦可能导致失败或部分失败，应及时通知并采取减损措施；技术风险、外部依赖、数据缺口和接口阻塞进入统一风险台账。</w:t>
      </w:r>
    </w:p>
    <w:p w14:paraId="54997F00">
      <w:pPr>
        <w:widowControl/>
        <w:spacing w:before="0" w:after="0" w:line="480" w:lineRule="exact"/>
        <w:ind w:firstLine="480"/>
      </w:pPr>
      <w:r>
        <w:rPr>
          <w:rFonts w:ascii="宋体" w:hAnsi="宋体" w:eastAsia="宋体" w:cs="宋体"/>
          <w:color w:val="000000"/>
          <w:sz w:val="24"/>
        </w:rPr>
        <w:t>验收问题采用“问题编号—合同条款—影响版本—责任人—整改提交—复测结果—关闭依据”的闭环记录。第一次验收未通过后的 7 日整改窗口应预留评审、开发、测试和重新发布时间，文档与代码均以新版本保留历史，不覆盖原交付件。</w:t>
      </w:r>
    </w:p>
    <w:p w14:paraId="7B4AE6A0">
      <w:pPr>
        <w:pStyle w:val="4"/>
        <w:spacing w:line="480" w:lineRule="exact"/>
        <w:ind w:firstLine="0"/>
      </w:pPr>
      <w:r>
        <w:rPr>
          <w:rFonts w:ascii="KaiTi" w:hAnsi="KaiTi" w:eastAsia="楷体" w:cs="KaiTi"/>
          <w:b w:val="0"/>
          <w:color w:val="000000"/>
          <w:sz w:val="28"/>
        </w:rPr>
        <w:t>（十）技术交底、培训与持续服务</w:t>
      </w:r>
    </w:p>
    <w:p w14:paraId="26321249">
      <w:pPr>
        <w:widowControl/>
        <w:spacing w:before="0" w:after="0" w:line="480" w:lineRule="exact"/>
        <w:ind w:firstLine="480"/>
      </w:pPr>
      <w:r>
        <w:rPr>
          <w:rFonts w:ascii="宋体" w:hAnsi="宋体" w:eastAsia="宋体" w:cs="宋体"/>
          <w:color w:val="000000"/>
          <w:sz w:val="24"/>
        </w:rPr>
        <w:t>成果交付时应同步提供实施所需的技术资料、试验报告、数据说明、部署配置和操作指导。培训至少覆盖系统启动与停止、账号权限、项目与资产、分区标注、设计任务、结果入库、模型训练、报告生成、日志审计、备份恢复、外部适配器配置和常见故障处理；管理员、设计用户和运维人员应分别准备操作场景。</w:t>
      </w:r>
    </w:p>
    <w:p w14:paraId="6B6A43C3">
      <w:pPr>
        <w:widowControl/>
        <w:spacing w:before="0" w:after="0" w:line="480" w:lineRule="exact"/>
        <w:ind w:firstLine="480"/>
      </w:pPr>
      <w:r>
        <w:rPr>
          <w:rFonts w:ascii="宋体" w:hAnsi="宋体" w:eastAsia="宋体" w:cs="宋体"/>
          <w:color w:val="000000"/>
          <w:sz w:val="24"/>
        </w:rPr>
        <w:t>培训和交底应形成课件、环境清单、签到/参训记录、问题与答复、演练结果和后续联系人机制。甲方在实施成果过程中发现障碍或缺陷时，以任务或缺陷编号追踪处理，修复版本继续遵循本报告的代码—文档同步规则。</w:t>
      </w:r>
    </w:p>
    <w:p w14:paraId="4F3D9F3F">
      <w:pPr>
        <w:pStyle w:val="3"/>
        <w:spacing w:line="480" w:lineRule="exact"/>
        <w:ind w:firstLine="0"/>
      </w:pPr>
      <w:r>
        <w:rPr>
          <w:rFonts w:ascii="黑体" w:hAnsi="黑体" w:eastAsia="黑体" w:cs="黑体"/>
          <w:b/>
          <w:color w:val="000000"/>
          <w:sz w:val="28"/>
        </w:rPr>
        <w:t>十六、结论</w:t>
      </w:r>
    </w:p>
    <w:p w14:paraId="299045EC">
      <w:pPr>
        <w:widowControl/>
        <w:spacing w:before="0" w:after="0" w:line="480" w:lineRule="exact"/>
        <w:ind w:firstLine="480"/>
      </w:pPr>
      <w:r>
        <w:rPr>
          <w:rFonts w:ascii="宋体" w:hAnsi="宋体" w:eastAsia="宋体" w:cs="宋体"/>
          <w:color w:val="000000"/>
          <w:sz w:val="24"/>
        </w:rPr>
        <w:t>本研究依据技术开发合同（26版）及附件技术规格书，围绕轨道交通客运装备内装模块分区与快速设计，形成了四级模块拆解、多模态识别、参数化生成、显式约束、跨区域优化、方案检索评价和产品平台接口的总体技术路线，并构建了以项目、资产、任务和适配器为核心的统一平台。系统通过人工在环的颜色/编号分区协议解决当前阶段局部目标表达与生成工作流衔接问题，通过原图和标记图双快照、任务输入位置与资产派生关系保证结果可解释，通过 18 项工作流、四类业务模式、LoRA、三维和报告链路提升方案探索与交付效率，并以真实 API、PostgreSQL、MinIO、后端权限和审计保证数据长期性与边界真实性。</w:t>
      </w:r>
    </w:p>
    <w:p w14:paraId="6C20CD09">
      <w:pPr>
        <w:widowControl/>
        <w:spacing w:before="0" w:after="0" w:line="480" w:lineRule="exact"/>
        <w:ind w:firstLine="480"/>
      </w:pPr>
      <w:r>
        <w:rPr>
          <w:rFonts w:ascii="宋体" w:hAnsi="宋体" w:eastAsia="宋体" w:cs="宋体"/>
          <w:color w:val="000000"/>
          <w:sz w:val="24"/>
        </w:rPr>
        <w:t>当前系统的主要成果不是单一算法或若干页面，而是可持续承载算法迭代的工程底座：外部能力可以更换，项目与资产关系保持稳定；设计可以快速试验，失败与结果仍有台账；分区可以由人工识别，未来自动识别结果也能进入同一复核与资产协议。该成果可支撑合同第一阶段的“功能分区识别技术研究与平台总体架构设计”，但不表示合同全部功能已 100% 落地。后续重点是建立客室专用自动分区模型与评价集、四级模块与规则库、跨区域优化和方案评估、既有产品平台专用接口，完成真实外部服务、三级测试及第三方检测，并以代码版本持续驱动文档同步。</w:t>
      </w:r>
    </w:p>
    <w:p w14:paraId="25C1A4AA">
      <w:pPr>
        <w:pStyle w:val="3"/>
        <w:spacing w:line="480" w:lineRule="exact"/>
        <w:ind w:firstLine="0"/>
      </w:pPr>
      <w:r>
        <w:rPr>
          <w:rFonts w:ascii="黑体" w:hAnsi="黑体" w:eastAsia="黑体" w:cs="黑体"/>
          <w:b/>
          <w:color w:val="000000"/>
          <w:sz w:val="28"/>
        </w:rPr>
        <w:t>附录 A 18 项工作流能力清单</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825"/>
        <w:gridCol w:w="2062"/>
        <w:gridCol w:w="2062"/>
        <w:gridCol w:w="2062"/>
        <w:gridCol w:w="2061"/>
      </w:tblGrid>
      <w:tr w14:paraId="0A705B0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825" w:type="dxa"/>
            <w:shd w:val="clear" w:color="auto" w:fill="F4F6F9"/>
            <w:tcMar>
              <w:top w:w="60" w:type="dxa"/>
              <w:left w:w="100" w:type="dxa"/>
              <w:bottom w:w="60" w:type="dxa"/>
              <w:right w:w="100" w:type="dxa"/>
            </w:tcMar>
            <w:vAlign w:val="center"/>
          </w:tcPr>
          <w:p w14:paraId="58E6570C">
            <w:pPr>
              <w:spacing w:before="0" w:after="0" w:line="480" w:lineRule="exact"/>
              <w:ind w:firstLine="0"/>
              <w:jc w:val="left"/>
            </w:pPr>
            <w:r>
              <w:rPr>
                <w:rFonts w:ascii="宋体" w:hAnsi="宋体" w:eastAsia="宋体" w:cs="宋体"/>
                <w:b/>
                <w:color w:val="000000"/>
                <w:sz w:val="24"/>
              </w:rPr>
              <w:t>序号</w:t>
            </w:r>
          </w:p>
        </w:tc>
        <w:tc>
          <w:tcPr>
            <w:tcW w:w="2062" w:type="dxa"/>
            <w:shd w:val="clear" w:color="auto" w:fill="F4F6F9"/>
            <w:tcMar>
              <w:top w:w="60" w:type="dxa"/>
              <w:left w:w="100" w:type="dxa"/>
              <w:bottom w:w="60" w:type="dxa"/>
              <w:right w:w="100" w:type="dxa"/>
            </w:tcMar>
            <w:vAlign w:val="center"/>
          </w:tcPr>
          <w:p w14:paraId="4F6D42E7">
            <w:pPr>
              <w:spacing w:before="0" w:after="0" w:line="480" w:lineRule="exact"/>
              <w:ind w:firstLine="0"/>
              <w:jc w:val="left"/>
            </w:pPr>
            <w:r>
              <w:rPr>
                <w:rFonts w:ascii="宋体" w:hAnsi="宋体" w:eastAsia="宋体" w:cs="宋体"/>
                <w:b/>
                <w:color w:val="000000"/>
                <w:sz w:val="24"/>
              </w:rPr>
              <w:t>应用键</w:t>
            </w:r>
          </w:p>
        </w:tc>
        <w:tc>
          <w:tcPr>
            <w:tcW w:w="2062" w:type="dxa"/>
            <w:shd w:val="clear" w:color="auto" w:fill="F4F6F9"/>
            <w:tcMar>
              <w:top w:w="60" w:type="dxa"/>
              <w:left w:w="100" w:type="dxa"/>
              <w:bottom w:w="60" w:type="dxa"/>
              <w:right w:w="100" w:type="dxa"/>
            </w:tcMar>
            <w:vAlign w:val="center"/>
          </w:tcPr>
          <w:p w14:paraId="41F42D34">
            <w:pPr>
              <w:spacing w:before="0" w:after="0" w:line="480" w:lineRule="exact"/>
              <w:ind w:firstLine="0"/>
              <w:jc w:val="left"/>
            </w:pPr>
            <w:r>
              <w:rPr>
                <w:rFonts w:ascii="宋体" w:hAnsi="宋体" w:eastAsia="宋体" w:cs="宋体"/>
                <w:b/>
                <w:color w:val="000000"/>
                <w:sz w:val="24"/>
              </w:rPr>
              <w:t>中文名称</w:t>
            </w:r>
          </w:p>
        </w:tc>
        <w:tc>
          <w:tcPr>
            <w:tcW w:w="2062" w:type="dxa"/>
            <w:shd w:val="clear" w:color="auto" w:fill="F4F6F9"/>
            <w:tcMar>
              <w:top w:w="60" w:type="dxa"/>
              <w:left w:w="100" w:type="dxa"/>
              <w:bottom w:w="60" w:type="dxa"/>
              <w:right w:w="100" w:type="dxa"/>
            </w:tcMar>
            <w:vAlign w:val="center"/>
          </w:tcPr>
          <w:p w14:paraId="7FD5A5AE">
            <w:pPr>
              <w:spacing w:before="0" w:after="0" w:line="480" w:lineRule="exact"/>
              <w:ind w:firstLine="0"/>
              <w:jc w:val="left"/>
            </w:pPr>
            <w:r>
              <w:rPr>
                <w:rFonts w:ascii="宋体" w:hAnsi="宋体" w:eastAsia="宋体" w:cs="宋体"/>
                <w:b/>
                <w:color w:val="000000"/>
                <w:sz w:val="24"/>
              </w:rPr>
              <w:t>主要输入</w:t>
            </w:r>
          </w:p>
        </w:tc>
        <w:tc>
          <w:tcPr>
            <w:tcW w:w="2061" w:type="dxa"/>
            <w:shd w:val="clear" w:color="auto" w:fill="F4F6F9"/>
            <w:tcMar>
              <w:top w:w="60" w:type="dxa"/>
              <w:left w:w="100" w:type="dxa"/>
              <w:bottom w:w="60" w:type="dxa"/>
              <w:right w:w="100" w:type="dxa"/>
            </w:tcMar>
            <w:vAlign w:val="center"/>
          </w:tcPr>
          <w:p w14:paraId="6448CE81">
            <w:pPr>
              <w:spacing w:before="0" w:after="0" w:line="480" w:lineRule="exact"/>
              <w:ind w:firstLine="0"/>
              <w:jc w:val="left"/>
            </w:pPr>
            <w:r>
              <w:rPr>
                <w:rFonts w:ascii="宋体" w:hAnsi="宋体" w:eastAsia="宋体" w:cs="宋体"/>
                <w:b/>
                <w:color w:val="000000"/>
                <w:sz w:val="24"/>
              </w:rPr>
              <w:t>主要输出</w:t>
            </w:r>
          </w:p>
        </w:tc>
      </w:tr>
      <w:tr w14:paraId="33910C5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039805BA">
            <w:pPr>
              <w:spacing w:before="0" w:after="0" w:line="480" w:lineRule="exact"/>
              <w:ind w:firstLine="0"/>
              <w:jc w:val="left"/>
            </w:pPr>
            <w:r>
              <w:rPr>
                <w:rFonts w:ascii="宋体" w:hAnsi="宋体" w:eastAsia="宋体" w:cs="宋体"/>
                <w:color w:val="000000"/>
                <w:sz w:val="24"/>
              </w:rPr>
              <w:t>1</w:t>
            </w:r>
          </w:p>
        </w:tc>
        <w:tc>
          <w:tcPr>
            <w:tcW w:w="2062" w:type="dxa"/>
            <w:tcMar>
              <w:top w:w="60" w:type="dxa"/>
              <w:left w:w="100" w:type="dxa"/>
              <w:bottom w:w="60" w:type="dxa"/>
              <w:right w:w="100" w:type="dxa"/>
            </w:tcMar>
            <w:vAlign w:val="center"/>
          </w:tcPr>
          <w:p w14:paraId="697EF336">
            <w:pPr>
              <w:spacing w:before="0" w:after="0" w:line="480" w:lineRule="exact"/>
              <w:ind w:firstLine="0"/>
              <w:jc w:val="left"/>
            </w:pPr>
            <w:r>
              <w:rPr>
                <w:rFonts w:ascii="宋体" w:hAnsi="宋体" w:eastAsia="宋体" w:cs="宋体"/>
                <w:color w:val="000000"/>
                <w:sz w:val="24"/>
                <w:shd w:val="clear" w:fill="EDF1F5"/>
              </w:rPr>
              <w:t>text-to-image</w:t>
            </w:r>
          </w:p>
        </w:tc>
        <w:tc>
          <w:tcPr>
            <w:tcW w:w="2062" w:type="dxa"/>
            <w:tcMar>
              <w:top w:w="60" w:type="dxa"/>
              <w:left w:w="100" w:type="dxa"/>
              <w:bottom w:w="60" w:type="dxa"/>
              <w:right w:w="100" w:type="dxa"/>
            </w:tcMar>
            <w:vAlign w:val="center"/>
          </w:tcPr>
          <w:p w14:paraId="7EC08AE0">
            <w:pPr>
              <w:spacing w:before="0" w:after="0" w:line="480" w:lineRule="exact"/>
              <w:ind w:firstLine="0"/>
              <w:jc w:val="left"/>
            </w:pPr>
            <w:r>
              <w:rPr>
                <w:rFonts w:ascii="宋体" w:hAnsi="宋体" w:eastAsia="宋体" w:cs="宋体"/>
                <w:color w:val="000000"/>
                <w:sz w:val="24"/>
              </w:rPr>
              <w:t>文生图</w:t>
            </w:r>
          </w:p>
        </w:tc>
        <w:tc>
          <w:tcPr>
            <w:tcW w:w="2062" w:type="dxa"/>
            <w:tcMar>
              <w:top w:w="60" w:type="dxa"/>
              <w:left w:w="100" w:type="dxa"/>
              <w:bottom w:w="60" w:type="dxa"/>
              <w:right w:w="100" w:type="dxa"/>
            </w:tcMar>
            <w:vAlign w:val="center"/>
          </w:tcPr>
          <w:p w14:paraId="193104B8">
            <w:pPr>
              <w:spacing w:before="0" w:after="0" w:line="480" w:lineRule="exact"/>
              <w:ind w:firstLine="0"/>
              <w:jc w:val="left"/>
            </w:pPr>
            <w:r>
              <w:rPr>
                <w:rFonts w:ascii="宋体" w:hAnsi="宋体" w:eastAsia="宋体" w:cs="宋体"/>
                <w:color w:val="000000"/>
                <w:sz w:val="24"/>
              </w:rPr>
              <w:t>文本、尺寸、采样参数</w:t>
            </w:r>
          </w:p>
        </w:tc>
        <w:tc>
          <w:tcPr>
            <w:tcW w:w="2061" w:type="dxa"/>
            <w:tcMar>
              <w:top w:w="60" w:type="dxa"/>
              <w:left w:w="100" w:type="dxa"/>
              <w:bottom w:w="60" w:type="dxa"/>
              <w:right w:w="100" w:type="dxa"/>
            </w:tcMar>
            <w:vAlign w:val="center"/>
          </w:tcPr>
          <w:p w14:paraId="6CE38A56">
            <w:pPr>
              <w:spacing w:before="0" w:after="0" w:line="480" w:lineRule="exact"/>
              <w:ind w:firstLine="0"/>
              <w:jc w:val="left"/>
            </w:pPr>
            <w:r>
              <w:rPr>
                <w:rFonts w:ascii="宋体" w:hAnsi="宋体" w:eastAsia="宋体" w:cs="宋体"/>
                <w:color w:val="000000"/>
                <w:sz w:val="24"/>
              </w:rPr>
              <w:t>图片</w:t>
            </w:r>
          </w:p>
        </w:tc>
      </w:tr>
      <w:tr w14:paraId="6E810AD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30FB7DC9">
            <w:pPr>
              <w:spacing w:before="0" w:after="0" w:line="480" w:lineRule="exact"/>
              <w:ind w:firstLine="0"/>
              <w:jc w:val="left"/>
            </w:pPr>
            <w:r>
              <w:rPr>
                <w:rFonts w:ascii="宋体" w:hAnsi="宋体" w:eastAsia="宋体" w:cs="宋体"/>
                <w:color w:val="000000"/>
                <w:sz w:val="24"/>
              </w:rPr>
              <w:t>2</w:t>
            </w:r>
          </w:p>
        </w:tc>
        <w:tc>
          <w:tcPr>
            <w:tcW w:w="2062" w:type="dxa"/>
            <w:tcMar>
              <w:top w:w="60" w:type="dxa"/>
              <w:left w:w="100" w:type="dxa"/>
              <w:bottom w:w="60" w:type="dxa"/>
              <w:right w:w="100" w:type="dxa"/>
            </w:tcMar>
            <w:vAlign w:val="center"/>
          </w:tcPr>
          <w:p w14:paraId="10405879">
            <w:pPr>
              <w:spacing w:before="0" w:after="0" w:line="480" w:lineRule="exact"/>
              <w:ind w:firstLine="0"/>
              <w:jc w:val="left"/>
            </w:pPr>
            <w:r>
              <w:rPr>
                <w:rFonts w:ascii="宋体" w:hAnsi="宋体" w:eastAsia="宋体" w:cs="宋体"/>
                <w:color w:val="000000"/>
                <w:sz w:val="24"/>
                <w:shd w:val="clear" w:fill="EDF1F5"/>
              </w:rPr>
              <w:t>text-to-image-lora</w:t>
            </w:r>
          </w:p>
        </w:tc>
        <w:tc>
          <w:tcPr>
            <w:tcW w:w="2062" w:type="dxa"/>
            <w:tcMar>
              <w:top w:w="60" w:type="dxa"/>
              <w:left w:w="100" w:type="dxa"/>
              <w:bottom w:w="60" w:type="dxa"/>
              <w:right w:w="100" w:type="dxa"/>
            </w:tcMar>
            <w:vAlign w:val="center"/>
          </w:tcPr>
          <w:p w14:paraId="6BB10C4A">
            <w:pPr>
              <w:spacing w:before="0" w:after="0" w:line="480" w:lineRule="exact"/>
              <w:ind w:firstLine="0"/>
              <w:jc w:val="left"/>
            </w:pPr>
            <w:r>
              <w:rPr>
                <w:rFonts w:ascii="宋体" w:hAnsi="宋体" w:eastAsia="宋体" w:cs="宋体"/>
                <w:color w:val="000000"/>
                <w:sz w:val="24"/>
              </w:rPr>
              <w:t>LoRA 客室生成</w:t>
            </w:r>
          </w:p>
        </w:tc>
        <w:tc>
          <w:tcPr>
            <w:tcW w:w="2062" w:type="dxa"/>
            <w:tcMar>
              <w:top w:w="60" w:type="dxa"/>
              <w:left w:w="100" w:type="dxa"/>
              <w:bottom w:w="60" w:type="dxa"/>
              <w:right w:w="100" w:type="dxa"/>
            </w:tcMar>
            <w:vAlign w:val="center"/>
          </w:tcPr>
          <w:p w14:paraId="779B49E6">
            <w:pPr>
              <w:spacing w:before="0" w:after="0" w:line="480" w:lineRule="exact"/>
              <w:ind w:firstLine="0"/>
              <w:jc w:val="left"/>
            </w:pPr>
            <w:r>
              <w:rPr>
                <w:rFonts w:ascii="宋体" w:hAnsi="宋体" w:eastAsia="宋体" w:cs="宋体"/>
                <w:color w:val="000000"/>
                <w:sz w:val="24"/>
              </w:rPr>
              <w:t>文本、LoRA 强度、尺寸</w:t>
            </w:r>
          </w:p>
        </w:tc>
        <w:tc>
          <w:tcPr>
            <w:tcW w:w="2061" w:type="dxa"/>
            <w:tcMar>
              <w:top w:w="60" w:type="dxa"/>
              <w:left w:w="100" w:type="dxa"/>
              <w:bottom w:w="60" w:type="dxa"/>
              <w:right w:w="100" w:type="dxa"/>
            </w:tcMar>
            <w:vAlign w:val="center"/>
          </w:tcPr>
          <w:p w14:paraId="3F32B7A1">
            <w:pPr>
              <w:spacing w:before="0" w:after="0" w:line="480" w:lineRule="exact"/>
              <w:ind w:firstLine="0"/>
              <w:jc w:val="left"/>
            </w:pPr>
            <w:r>
              <w:rPr>
                <w:rFonts w:ascii="宋体" w:hAnsi="宋体" w:eastAsia="宋体" w:cs="宋体"/>
                <w:color w:val="000000"/>
                <w:sz w:val="24"/>
              </w:rPr>
              <w:t>图片</w:t>
            </w:r>
          </w:p>
        </w:tc>
      </w:tr>
      <w:tr w14:paraId="51EB196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09A0BC7E">
            <w:pPr>
              <w:spacing w:before="0" w:after="0" w:line="480" w:lineRule="exact"/>
              <w:ind w:firstLine="0"/>
              <w:jc w:val="left"/>
            </w:pPr>
            <w:r>
              <w:rPr>
                <w:rFonts w:ascii="宋体" w:hAnsi="宋体" w:eastAsia="宋体" w:cs="宋体"/>
                <w:color w:val="000000"/>
                <w:sz w:val="24"/>
              </w:rPr>
              <w:t>3</w:t>
            </w:r>
          </w:p>
        </w:tc>
        <w:tc>
          <w:tcPr>
            <w:tcW w:w="2062" w:type="dxa"/>
            <w:tcMar>
              <w:top w:w="60" w:type="dxa"/>
              <w:left w:w="100" w:type="dxa"/>
              <w:bottom w:w="60" w:type="dxa"/>
              <w:right w:w="100" w:type="dxa"/>
            </w:tcMar>
            <w:vAlign w:val="center"/>
          </w:tcPr>
          <w:p w14:paraId="1DC65C18">
            <w:pPr>
              <w:spacing w:before="0" w:after="0" w:line="480" w:lineRule="exact"/>
              <w:ind w:firstLine="0"/>
              <w:jc w:val="left"/>
            </w:pPr>
            <w:r>
              <w:rPr>
                <w:rFonts w:ascii="宋体" w:hAnsi="宋体" w:eastAsia="宋体" w:cs="宋体"/>
                <w:color w:val="000000"/>
                <w:sz w:val="24"/>
                <w:shd w:val="clear" w:fill="EDF1F5"/>
              </w:rPr>
              <w:t>single-image-edit</w:t>
            </w:r>
          </w:p>
        </w:tc>
        <w:tc>
          <w:tcPr>
            <w:tcW w:w="2062" w:type="dxa"/>
            <w:tcMar>
              <w:top w:w="60" w:type="dxa"/>
              <w:left w:w="100" w:type="dxa"/>
              <w:bottom w:w="60" w:type="dxa"/>
              <w:right w:w="100" w:type="dxa"/>
            </w:tcMar>
            <w:vAlign w:val="center"/>
          </w:tcPr>
          <w:p w14:paraId="3BE9F4C6">
            <w:pPr>
              <w:spacing w:before="0" w:after="0" w:line="480" w:lineRule="exact"/>
              <w:ind w:firstLine="0"/>
              <w:jc w:val="left"/>
            </w:pPr>
            <w:r>
              <w:rPr>
                <w:rFonts w:ascii="宋体" w:hAnsi="宋体" w:eastAsia="宋体" w:cs="宋体"/>
                <w:color w:val="000000"/>
                <w:sz w:val="24"/>
              </w:rPr>
              <w:t>单图设计编辑</w:t>
            </w:r>
          </w:p>
        </w:tc>
        <w:tc>
          <w:tcPr>
            <w:tcW w:w="2062" w:type="dxa"/>
            <w:tcMar>
              <w:top w:w="60" w:type="dxa"/>
              <w:left w:w="100" w:type="dxa"/>
              <w:bottom w:w="60" w:type="dxa"/>
              <w:right w:w="100" w:type="dxa"/>
            </w:tcMar>
            <w:vAlign w:val="center"/>
          </w:tcPr>
          <w:p w14:paraId="5C0E5B72">
            <w:pPr>
              <w:spacing w:before="0" w:after="0" w:line="480" w:lineRule="exact"/>
              <w:ind w:firstLine="0"/>
              <w:jc w:val="left"/>
            </w:pPr>
            <w:r>
              <w:rPr>
                <w:rFonts w:ascii="宋体" w:hAnsi="宋体" w:eastAsia="宋体" w:cs="宋体"/>
                <w:color w:val="000000"/>
                <w:sz w:val="24"/>
              </w:rPr>
              <w:t>单张底图、指令</w:t>
            </w:r>
          </w:p>
        </w:tc>
        <w:tc>
          <w:tcPr>
            <w:tcW w:w="2061" w:type="dxa"/>
            <w:tcMar>
              <w:top w:w="60" w:type="dxa"/>
              <w:left w:w="100" w:type="dxa"/>
              <w:bottom w:w="60" w:type="dxa"/>
              <w:right w:w="100" w:type="dxa"/>
            </w:tcMar>
            <w:vAlign w:val="center"/>
          </w:tcPr>
          <w:p w14:paraId="43053CBE">
            <w:pPr>
              <w:spacing w:before="0" w:after="0" w:line="480" w:lineRule="exact"/>
              <w:ind w:firstLine="0"/>
              <w:jc w:val="left"/>
            </w:pPr>
            <w:r>
              <w:rPr>
                <w:rFonts w:ascii="宋体" w:hAnsi="宋体" w:eastAsia="宋体" w:cs="宋体"/>
                <w:color w:val="000000"/>
                <w:sz w:val="24"/>
              </w:rPr>
              <w:t>图片</w:t>
            </w:r>
          </w:p>
        </w:tc>
      </w:tr>
      <w:tr w14:paraId="2A0DB30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7804B116">
            <w:pPr>
              <w:spacing w:before="0" w:after="0" w:line="480" w:lineRule="exact"/>
              <w:ind w:firstLine="0"/>
              <w:jc w:val="left"/>
            </w:pPr>
            <w:r>
              <w:rPr>
                <w:rFonts w:ascii="宋体" w:hAnsi="宋体" w:eastAsia="宋体" w:cs="宋体"/>
                <w:color w:val="000000"/>
                <w:sz w:val="24"/>
              </w:rPr>
              <w:t>4</w:t>
            </w:r>
          </w:p>
        </w:tc>
        <w:tc>
          <w:tcPr>
            <w:tcW w:w="2062" w:type="dxa"/>
            <w:tcMar>
              <w:top w:w="60" w:type="dxa"/>
              <w:left w:w="100" w:type="dxa"/>
              <w:bottom w:w="60" w:type="dxa"/>
              <w:right w:w="100" w:type="dxa"/>
            </w:tcMar>
            <w:vAlign w:val="center"/>
          </w:tcPr>
          <w:p w14:paraId="4BF0AF1A">
            <w:pPr>
              <w:spacing w:before="0" w:after="0" w:line="480" w:lineRule="exact"/>
              <w:ind w:firstLine="0"/>
              <w:jc w:val="left"/>
            </w:pPr>
            <w:r>
              <w:rPr>
                <w:rFonts w:ascii="宋体" w:hAnsi="宋体" w:eastAsia="宋体" w:cs="宋体"/>
                <w:color w:val="000000"/>
                <w:sz w:val="24"/>
                <w:shd w:val="clear" w:fill="EDF1F5"/>
              </w:rPr>
              <w:t>screen-capture-edit</w:t>
            </w:r>
          </w:p>
        </w:tc>
        <w:tc>
          <w:tcPr>
            <w:tcW w:w="2062" w:type="dxa"/>
            <w:tcMar>
              <w:top w:w="60" w:type="dxa"/>
              <w:left w:w="100" w:type="dxa"/>
              <w:bottom w:w="60" w:type="dxa"/>
              <w:right w:w="100" w:type="dxa"/>
            </w:tcMar>
            <w:vAlign w:val="center"/>
          </w:tcPr>
          <w:p w14:paraId="76E24229">
            <w:pPr>
              <w:spacing w:before="0" w:after="0" w:line="480" w:lineRule="exact"/>
              <w:ind w:firstLine="0"/>
              <w:jc w:val="left"/>
            </w:pPr>
            <w:r>
              <w:rPr>
                <w:rFonts w:ascii="宋体" w:hAnsi="宋体" w:eastAsia="宋体" w:cs="宋体"/>
                <w:color w:val="000000"/>
                <w:sz w:val="24"/>
              </w:rPr>
              <w:t>实时画面编辑</w:t>
            </w:r>
          </w:p>
        </w:tc>
        <w:tc>
          <w:tcPr>
            <w:tcW w:w="2062" w:type="dxa"/>
            <w:tcMar>
              <w:top w:w="60" w:type="dxa"/>
              <w:left w:w="100" w:type="dxa"/>
              <w:bottom w:w="60" w:type="dxa"/>
              <w:right w:w="100" w:type="dxa"/>
            </w:tcMar>
            <w:vAlign w:val="center"/>
          </w:tcPr>
          <w:p w14:paraId="1488CE32">
            <w:pPr>
              <w:spacing w:before="0" w:after="0" w:line="480" w:lineRule="exact"/>
              <w:ind w:firstLine="0"/>
              <w:jc w:val="left"/>
            </w:pPr>
            <w:r>
              <w:rPr>
                <w:rFonts w:ascii="宋体" w:hAnsi="宋体" w:eastAsia="宋体" w:cs="宋体"/>
                <w:color w:val="000000"/>
                <w:sz w:val="24"/>
              </w:rPr>
              <w:t>屏幕/摄像头捕获、指令</w:t>
            </w:r>
          </w:p>
        </w:tc>
        <w:tc>
          <w:tcPr>
            <w:tcW w:w="2061" w:type="dxa"/>
            <w:tcMar>
              <w:top w:w="60" w:type="dxa"/>
              <w:left w:w="100" w:type="dxa"/>
              <w:bottom w:w="60" w:type="dxa"/>
              <w:right w:w="100" w:type="dxa"/>
            </w:tcMar>
            <w:vAlign w:val="center"/>
          </w:tcPr>
          <w:p w14:paraId="4E1CD010">
            <w:pPr>
              <w:spacing w:before="0" w:after="0" w:line="480" w:lineRule="exact"/>
              <w:ind w:firstLine="0"/>
              <w:jc w:val="left"/>
            </w:pPr>
            <w:r>
              <w:rPr>
                <w:rFonts w:ascii="宋体" w:hAnsi="宋体" w:eastAsia="宋体" w:cs="宋体"/>
                <w:color w:val="000000"/>
                <w:sz w:val="24"/>
              </w:rPr>
              <w:t>图片</w:t>
            </w:r>
          </w:p>
        </w:tc>
      </w:tr>
      <w:tr w14:paraId="743026D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4B35B907">
            <w:pPr>
              <w:spacing w:before="0" w:after="0" w:line="480" w:lineRule="exact"/>
              <w:ind w:firstLine="0"/>
              <w:jc w:val="left"/>
            </w:pPr>
            <w:r>
              <w:rPr>
                <w:rFonts w:ascii="宋体" w:hAnsi="宋体" w:eastAsia="宋体" w:cs="宋体"/>
                <w:color w:val="000000"/>
                <w:sz w:val="24"/>
              </w:rPr>
              <w:t>5</w:t>
            </w:r>
          </w:p>
        </w:tc>
        <w:tc>
          <w:tcPr>
            <w:tcW w:w="2062" w:type="dxa"/>
            <w:tcMar>
              <w:top w:w="60" w:type="dxa"/>
              <w:left w:w="100" w:type="dxa"/>
              <w:bottom w:w="60" w:type="dxa"/>
              <w:right w:w="100" w:type="dxa"/>
            </w:tcMar>
            <w:vAlign w:val="center"/>
          </w:tcPr>
          <w:p w14:paraId="1BCFCEAB">
            <w:pPr>
              <w:spacing w:before="0" w:after="0" w:line="480" w:lineRule="exact"/>
              <w:ind w:firstLine="0"/>
              <w:jc w:val="left"/>
            </w:pPr>
            <w:r>
              <w:rPr>
                <w:rFonts w:ascii="宋体" w:hAnsi="宋体" w:eastAsia="宋体" w:cs="宋体"/>
                <w:color w:val="000000"/>
                <w:sz w:val="24"/>
                <w:shd w:val="clear" w:fill="EDF1F5"/>
              </w:rPr>
              <w:t>multi-image-edit</w:t>
            </w:r>
          </w:p>
        </w:tc>
        <w:tc>
          <w:tcPr>
            <w:tcW w:w="2062" w:type="dxa"/>
            <w:tcMar>
              <w:top w:w="60" w:type="dxa"/>
              <w:left w:w="100" w:type="dxa"/>
              <w:bottom w:w="60" w:type="dxa"/>
              <w:right w:w="100" w:type="dxa"/>
            </w:tcMar>
            <w:vAlign w:val="center"/>
          </w:tcPr>
          <w:p w14:paraId="69081E37">
            <w:pPr>
              <w:spacing w:before="0" w:after="0" w:line="480" w:lineRule="exact"/>
              <w:ind w:firstLine="0"/>
              <w:jc w:val="left"/>
            </w:pPr>
            <w:r>
              <w:rPr>
                <w:rFonts w:ascii="宋体" w:hAnsi="宋体" w:eastAsia="宋体" w:cs="宋体"/>
                <w:color w:val="000000"/>
                <w:sz w:val="24"/>
              </w:rPr>
              <w:t>多图融合编辑</w:t>
            </w:r>
          </w:p>
        </w:tc>
        <w:tc>
          <w:tcPr>
            <w:tcW w:w="2062" w:type="dxa"/>
            <w:tcMar>
              <w:top w:w="60" w:type="dxa"/>
              <w:left w:w="100" w:type="dxa"/>
              <w:bottom w:w="60" w:type="dxa"/>
              <w:right w:w="100" w:type="dxa"/>
            </w:tcMar>
            <w:vAlign w:val="center"/>
          </w:tcPr>
          <w:p w14:paraId="7D0BE7A9">
            <w:pPr>
              <w:spacing w:before="0" w:after="0" w:line="480" w:lineRule="exact"/>
              <w:ind w:firstLine="0"/>
              <w:jc w:val="left"/>
            </w:pPr>
            <w:r>
              <w:rPr>
                <w:rFonts w:ascii="宋体" w:hAnsi="宋体" w:eastAsia="宋体" w:cs="宋体"/>
                <w:color w:val="000000"/>
                <w:sz w:val="24"/>
              </w:rPr>
              <w:t>基础空间、样式参考、材质参考</w:t>
            </w:r>
          </w:p>
        </w:tc>
        <w:tc>
          <w:tcPr>
            <w:tcW w:w="2061" w:type="dxa"/>
            <w:tcMar>
              <w:top w:w="60" w:type="dxa"/>
              <w:left w:w="100" w:type="dxa"/>
              <w:bottom w:w="60" w:type="dxa"/>
              <w:right w:w="100" w:type="dxa"/>
            </w:tcMar>
            <w:vAlign w:val="center"/>
          </w:tcPr>
          <w:p w14:paraId="41DE69D3">
            <w:pPr>
              <w:spacing w:before="0" w:after="0" w:line="480" w:lineRule="exact"/>
              <w:ind w:firstLine="0"/>
              <w:jc w:val="left"/>
            </w:pPr>
            <w:r>
              <w:rPr>
                <w:rFonts w:ascii="宋体" w:hAnsi="宋体" w:eastAsia="宋体" w:cs="宋体"/>
                <w:color w:val="000000"/>
                <w:sz w:val="24"/>
              </w:rPr>
              <w:t>图片</w:t>
            </w:r>
          </w:p>
        </w:tc>
      </w:tr>
      <w:tr w14:paraId="5972013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1F4886D7">
            <w:pPr>
              <w:spacing w:before="0" w:after="0" w:line="480" w:lineRule="exact"/>
              <w:ind w:firstLine="0"/>
              <w:jc w:val="left"/>
            </w:pPr>
            <w:r>
              <w:rPr>
                <w:rFonts w:ascii="宋体" w:hAnsi="宋体" w:eastAsia="宋体" w:cs="宋体"/>
                <w:color w:val="000000"/>
                <w:sz w:val="24"/>
              </w:rPr>
              <w:t>6</w:t>
            </w:r>
          </w:p>
        </w:tc>
        <w:tc>
          <w:tcPr>
            <w:tcW w:w="2062" w:type="dxa"/>
            <w:tcMar>
              <w:top w:w="60" w:type="dxa"/>
              <w:left w:w="100" w:type="dxa"/>
              <w:bottom w:w="60" w:type="dxa"/>
              <w:right w:w="100" w:type="dxa"/>
            </w:tcMar>
            <w:vAlign w:val="center"/>
          </w:tcPr>
          <w:p w14:paraId="0822A91C">
            <w:pPr>
              <w:spacing w:before="0" w:after="0" w:line="480" w:lineRule="exact"/>
              <w:ind w:firstLine="0"/>
              <w:jc w:val="left"/>
            </w:pPr>
            <w:r>
              <w:rPr>
                <w:rFonts w:ascii="宋体" w:hAnsi="宋体" w:eastAsia="宋体" w:cs="宋体"/>
                <w:color w:val="000000"/>
                <w:sz w:val="24"/>
                <w:shd w:val="clear" w:fill="EDF1F5"/>
              </w:rPr>
              <w:t>inpaint-single</w:t>
            </w:r>
          </w:p>
        </w:tc>
        <w:tc>
          <w:tcPr>
            <w:tcW w:w="2062" w:type="dxa"/>
            <w:tcMar>
              <w:top w:w="60" w:type="dxa"/>
              <w:left w:w="100" w:type="dxa"/>
              <w:bottom w:w="60" w:type="dxa"/>
              <w:right w:w="100" w:type="dxa"/>
            </w:tcMar>
            <w:vAlign w:val="center"/>
          </w:tcPr>
          <w:p w14:paraId="54996141">
            <w:pPr>
              <w:spacing w:before="0" w:after="0" w:line="480" w:lineRule="exact"/>
              <w:ind w:firstLine="0"/>
              <w:jc w:val="left"/>
            </w:pPr>
            <w:r>
              <w:rPr>
                <w:rFonts w:ascii="宋体" w:hAnsi="宋体" w:eastAsia="宋体" w:cs="宋体"/>
                <w:color w:val="000000"/>
                <w:sz w:val="24"/>
              </w:rPr>
              <w:t>单图局部重绘</w:t>
            </w:r>
          </w:p>
        </w:tc>
        <w:tc>
          <w:tcPr>
            <w:tcW w:w="2062" w:type="dxa"/>
            <w:tcMar>
              <w:top w:w="60" w:type="dxa"/>
              <w:left w:w="100" w:type="dxa"/>
              <w:bottom w:w="60" w:type="dxa"/>
              <w:right w:w="100" w:type="dxa"/>
            </w:tcMar>
            <w:vAlign w:val="center"/>
          </w:tcPr>
          <w:p w14:paraId="676C5942">
            <w:pPr>
              <w:spacing w:before="0" w:after="0" w:line="480" w:lineRule="exact"/>
              <w:ind w:firstLine="0"/>
              <w:jc w:val="left"/>
            </w:pPr>
            <w:r>
              <w:rPr>
                <w:rFonts w:ascii="宋体" w:hAnsi="宋体" w:eastAsia="宋体" w:cs="宋体"/>
                <w:color w:val="000000"/>
                <w:sz w:val="24"/>
              </w:rPr>
              <w:t>底图与遮罩、指令</w:t>
            </w:r>
          </w:p>
        </w:tc>
        <w:tc>
          <w:tcPr>
            <w:tcW w:w="2061" w:type="dxa"/>
            <w:tcMar>
              <w:top w:w="60" w:type="dxa"/>
              <w:left w:w="100" w:type="dxa"/>
              <w:bottom w:w="60" w:type="dxa"/>
              <w:right w:w="100" w:type="dxa"/>
            </w:tcMar>
            <w:vAlign w:val="center"/>
          </w:tcPr>
          <w:p w14:paraId="6A3F3DDF">
            <w:pPr>
              <w:spacing w:before="0" w:after="0" w:line="480" w:lineRule="exact"/>
              <w:ind w:firstLine="0"/>
              <w:jc w:val="left"/>
            </w:pPr>
            <w:r>
              <w:rPr>
                <w:rFonts w:ascii="宋体" w:hAnsi="宋体" w:eastAsia="宋体" w:cs="宋体"/>
                <w:color w:val="000000"/>
                <w:sz w:val="24"/>
              </w:rPr>
              <w:t>图片</w:t>
            </w:r>
          </w:p>
        </w:tc>
      </w:tr>
      <w:tr w14:paraId="3061BFF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06EB346F">
            <w:pPr>
              <w:spacing w:before="0" w:after="0" w:line="480" w:lineRule="exact"/>
              <w:ind w:firstLine="0"/>
              <w:jc w:val="left"/>
            </w:pPr>
            <w:r>
              <w:rPr>
                <w:rFonts w:ascii="宋体" w:hAnsi="宋体" w:eastAsia="宋体" w:cs="宋体"/>
                <w:color w:val="000000"/>
                <w:sz w:val="24"/>
              </w:rPr>
              <w:t>7</w:t>
            </w:r>
          </w:p>
        </w:tc>
        <w:tc>
          <w:tcPr>
            <w:tcW w:w="2062" w:type="dxa"/>
            <w:tcMar>
              <w:top w:w="60" w:type="dxa"/>
              <w:left w:w="100" w:type="dxa"/>
              <w:bottom w:w="60" w:type="dxa"/>
              <w:right w:w="100" w:type="dxa"/>
            </w:tcMar>
            <w:vAlign w:val="center"/>
          </w:tcPr>
          <w:p w14:paraId="38C8D4E9">
            <w:pPr>
              <w:spacing w:before="0" w:after="0" w:line="480" w:lineRule="exact"/>
              <w:ind w:firstLine="0"/>
              <w:jc w:val="left"/>
            </w:pPr>
            <w:r>
              <w:rPr>
                <w:rFonts w:ascii="宋体" w:hAnsi="宋体" w:eastAsia="宋体" w:cs="宋体"/>
                <w:color w:val="000000"/>
                <w:sz w:val="24"/>
                <w:shd w:val="clear" w:fill="EDF1F5"/>
              </w:rPr>
              <w:t>inpaint-reference</w:t>
            </w:r>
          </w:p>
        </w:tc>
        <w:tc>
          <w:tcPr>
            <w:tcW w:w="2062" w:type="dxa"/>
            <w:tcMar>
              <w:top w:w="60" w:type="dxa"/>
              <w:left w:w="100" w:type="dxa"/>
              <w:bottom w:w="60" w:type="dxa"/>
              <w:right w:w="100" w:type="dxa"/>
            </w:tcMar>
            <w:vAlign w:val="center"/>
          </w:tcPr>
          <w:p w14:paraId="572EE2C0">
            <w:pPr>
              <w:spacing w:before="0" w:after="0" w:line="480" w:lineRule="exact"/>
              <w:ind w:firstLine="0"/>
              <w:jc w:val="left"/>
            </w:pPr>
            <w:r>
              <w:rPr>
                <w:rFonts w:ascii="宋体" w:hAnsi="宋体" w:eastAsia="宋体" w:cs="宋体"/>
                <w:color w:val="000000"/>
                <w:sz w:val="24"/>
              </w:rPr>
              <w:t>参考图局部重绘</w:t>
            </w:r>
          </w:p>
        </w:tc>
        <w:tc>
          <w:tcPr>
            <w:tcW w:w="2062" w:type="dxa"/>
            <w:tcMar>
              <w:top w:w="60" w:type="dxa"/>
              <w:left w:w="100" w:type="dxa"/>
              <w:bottom w:w="60" w:type="dxa"/>
              <w:right w:w="100" w:type="dxa"/>
            </w:tcMar>
            <w:vAlign w:val="center"/>
          </w:tcPr>
          <w:p w14:paraId="4A3993E9">
            <w:pPr>
              <w:spacing w:before="0" w:after="0" w:line="480" w:lineRule="exact"/>
              <w:ind w:firstLine="0"/>
              <w:jc w:val="left"/>
            </w:pPr>
            <w:r>
              <w:rPr>
                <w:rFonts w:ascii="宋体" w:hAnsi="宋体" w:eastAsia="宋体" w:cs="宋体"/>
                <w:color w:val="000000"/>
                <w:sz w:val="24"/>
              </w:rPr>
              <w:t>底图遮罩、替换参考、指令</w:t>
            </w:r>
          </w:p>
        </w:tc>
        <w:tc>
          <w:tcPr>
            <w:tcW w:w="2061" w:type="dxa"/>
            <w:tcMar>
              <w:top w:w="60" w:type="dxa"/>
              <w:left w:w="100" w:type="dxa"/>
              <w:bottom w:w="60" w:type="dxa"/>
              <w:right w:w="100" w:type="dxa"/>
            </w:tcMar>
            <w:vAlign w:val="center"/>
          </w:tcPr>
          <w:p w14:paraId="7A154985">
            <w:pPr>
              <w:spacing w:before="0" w:after="0" w:line="480" w:lineRule="exact"/>
              <w:ind w:firstLine="0"/>
              <w:jc w:val="left"/>
            </w:pPr>
            <w:r>
              <w:rPr>
                <w:rFonts w:ascii="宋体" w:hAnsi="宋体" w:eastAsia="宋体" w:cs="宋体"/>
                <w:color w:val="000000"/>
                <w:sz w:val="24"/>
              </w:rPr>
              <w:t>图片</w:t>
            </w:r>
          </w:p>
        </w:tc>
      </w:tr>
      <w:tr w14:paraId="2FEE0ED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372BAEAC">
            <w:pPr>
              <w:spacing w:before="0" w:after="0" w:line="480" w:lineRule="exact"/>
              <w:ind w:firstLine="0"/>
              <w:jc w:val="left"/>
            </w:pPr>
            <w:r>
              <w:rPr>
                <w:rFonts w:ascii="宋体" w:hAnsi="宋体" w:eastAsia="宋体" w:cs="宋体"/>
                <w:color w:val="000000"/>
                <w:sz w:val="24"/>
              </w:rPr>
              <w:t>8</w:t>
            </w:r>
          </w:p>
        </w:tc>
        <w:tc>
          <w:tcPr>
            <w:tcW w:w="2062" w:type="dxa"/>
            <w:tcMar>
              <w:top w:w="60" w:type="dxa"/>
              <w:left w:w="100" w:type="dxa"/>
              <w:bottom w:w="60" w:type="dxa"/>
              <w:right w:w="100" w:type="dxa"/>
            </w:tcMar>
            <w:vAlign w:val="center"/>
          </w:tcPr>
          <w:p w14:paraId="48E8018B">
            <w:pPr>
              <w:spacing w:before="0" w:after="0" w:line="480" w:lineRule="exact"/>
              <w:ind w:firstLine="0"/>
              <w:jc w:val="left"/>
            </w:pPr>
            <w:r>
              <w:rPr>
                <w:rFonts w:ascii="宋体" w:hAnsi="宋体" w:eastAsia="宋体" w:cs="宋体"/>
                <w:color w:val="000000"/>
                <w:sz w:val="24"/>
                <w:shd w:val="clear" w:fill="EDF1F5"/>
              </w:rPr>
              <w:t>outpaint</w:t>
            </w:r>
          </w:p>
        </w:tc>
        <w:tc>
          <w:tcPr>
            <w:tcW w:w="2062" w:type="dxa"/>
            <w:tcMar>
              <w:top w:w="60" w:type="dxa"/>
              <w:left w:w="100" w:type="dxa"/>
              <w:bottom w:w="60" w:type="dxa"/>
              <w:right w:w="100" w:type="dxa"/>
            </w:tcMar>
            <w:vAlign w:val="center"/>
          </w:tcPr>
          <w:p w14:paraId="3D55CABB">
            <w:pPr>
              <w:spacing w:before="0" w:after="0" w:line="480" w:lineRule="exact"/>
              <w:ind w:firstLine="0"/>
              <w:jc w:val="left"/>
            </w:pPr>
            <w:r>
              <w:rPr>
                <w:rFonts w:ascii="宋体" w:hAnsi="宋体" w:eastAsia="宋体" w:cs="宋体"/>
                <w:color w:val="000000"/>
                <w:sz w:val="24"/>
              </w:rPr>
              <w:t>智能扩图</w:t>
            </w:r>
          </w:p>
        </w:tc>
        <w:tc>
          <w:tcPr>
            <w:tcW w:w="2062" w:type="dxa"/>
            <w:tcMar>
              <w:top w:w="60" w:type="dxa"/>
              <w:left w:w="100" w:type="dxa"/>
              <w:bottom w:w="60" w:type="dxa"/>
              <w:right w:w="100" w:type="dxa"/>
            </w:tcMar>
            <w:vAlign w:val="center"/>
          </w:tcPr>
          <w:p w14:paraId="39573CE7">
            <w:pPr>
              <w:spacing w:before="0" w:after="0" w:line="480" w:lineRule="exact"/>
              <w:ind w:firstLine="0"/>
              <w:jc w:val="left"/>
            </w:pPr>
            <w:r>
              <w:rPr>
                <w:rFonts w:ascii="宋体" w:hAnsi="宋体" w:eastAsia="宋体" w:cs="宋体"/>
                <w:color w:val="000000"/>
                <w:sz w:val="24"/>
              </w:rPr>
              <w:t>原图、四向扩展、羽化</w:t>
            </w:r>
          </w:p>
        </w:tc>
        <w:tc>
          <w:tcPr>
            <w:tcW w:w="2061" w:type="dxa"/>
            <w:tcMar>
              <w:top w:w="60" w:type="dxa"/>
              <w:left w:w="100" w:type="dxa"/>
              <w:bottom w:w="60" w:type="dxa"/>
              <w:right w:w="100" w:type="dxa"/>
            </w:tcMar>
            <w:vAlign w:val="center"/>
          </w:tcPr>
          <w:p w14:paraId="47DE0059">
            <w:pPr>
              <w:spacing w:before="0" w:after="0" w:line="480" w:lineRule="exact"/>
              <w:ind w:firstLine="0"/>
              <w:jc w:val="left"/>
            </w:pPr>
            <w:r>
              <w:rPr>
                <w:rFonts w:ascii="宋体" w:hAnsi="宋体" w:eastAsia="宋体" w:cs="宋体"/>
                <w:color w:val="000000"/>
                <w:sz w:val="24"/>
              </w:rPr>
              <w:t>图片</w:t>
            </w:r>
          </w:p>
        </w:tc>
      </w:tr>
      <w:tr w14:paraId="31462D5F">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5EA92AC8">
            <w:pPr>
              <w:spacing w:before="0" w:after="0" w:line="480" w:lineRule="exact"/>
              <w:ind w:firstLine="0"/>
              <w:jc w:val="left"/>
            </w:pPr>
            <w:r>
              <w:rPr>
                <w:rFonts w:ascii="宋体" w:hAnsi="宋体" w:eastAsia="宋体" w:cs="宋体"/>
                <w:color w:val="000000"/>
                <w:sz w:val="24"/>
              </w:rPr>
              <w:t>9</w:t>
            </w:r>
          </w:p>
        </w:tc>
        <w:tc>
          <w:tcPr>
            <w:tcW w:w="2062" w:type="dxa"/>
            <w:tcMar>
              <w:top w:w="60" w:type="dxa"/>
              <w:left w:w="100" w:type="dxa"/>
              <w:bottom w:w="60" w:type="dxa"/>
              <w:right w:w="100" w:type="dxa"/>
            </w:tcMar>
            <w:vAlign w:val="center"/>
          </w:tcPr>
          <w:p w14:paraId="7C89BC50">
            <w:pPr>
              <w:spacing w:before="0" w:after="0" w:line="480" w:lineRule="exact"/>
              <w:ind w:firstLine="0"/>
              <w:jc w:val="left"/>
            </w:pPr>
            <w:r>
              <w:rPr>
                <w:rFonts w:ascii="宋体" w:hAnsi="宋体" w:eastAsia="宋体" w:cs="宋体"/>
                <w:color w:val="000000"/>
                <w:sz w:val="24"/>
                <w:shd w:val="clear" w:fill="EDF1F5"/>
              </w:rPr>
              <w:t>region-edit</w:t>
            </w:r>
          </w:p>
        </w:tc>
        <w:tc>
          <w:tcPr>
            <w:tcW w:w="2062" w:type="dxa"/>
            <w:tcMar>
              <w:top w:w="60" w:type="dxa"/>
              <w:left w:w="100" w:type="dxa"/>
              <w:bottom w:w="60" w:type="dxa"/>
              <w:right w:w="100" w:type="dxa"/>
            </w:tcMar>
            <w:vAlign w:val="center"/>
          </w:tcPr>
          <w:p w14:paraId="2F9CB28F">
            <w:pPr>
              <w:spacing w:before="0" w:after="0" w:line="480" w:lineRule="exact"/>
              <w:ind w:firstLine="0"/>
              <w:jc w:val="left"/>
            </w:pPr>
            <w:r>
              <w:rPr>
                <w:rFonts w:ascii="宋体" w:hAnsi="宋体" w:eastAsia="宋体" w:cs="宋体"/>
                <w:color w:val="000000"/>
                <w:sz w:val="24"/>
              </w:rPr>
              <w:t>分区设计编辑</w:t>
            </w:r>
          </w:p>
        </w:tc>
        <w:tc>
          <w:tcPr>
            <w:tcW w:w="2062" w:type="dxa"/>
            <w:tcMar>
              <w:top w:w="60" w:type="dxa"/>
              <w:left w:w="100" w:type="dxa"/>
              <w:bottom w:w="60" w:type="dxa"/>
              <w:right w:w="100" w:type="dxa"/>
            </w:tcMar>
            <w:vAlign w:val="center"/>
          </w:tcPr>
          <w:p w14:paraId="7E560356">
            <w:pPr>
              <w:spacing w:before="0" w:after="0" w:line="480" w:lineRule="exact"/>
              <w:ind w:firstLine="0"/>
              <w:jc w:val="left"/>
            </w:pPr>
            <w:r>
              <w:rPr>
                <w:rFonts w:ascii="宋体" w:hAnsi="宋体" w:eastAsia="宋体" w:cs="宋体"/>
                <w:color w:val="000000"/>
                <w:sz w:val="24"/>
              </w:rPr>
              <w:t>原图、颜色分区、分区指令</w:t>
            </w:r>
          </w:p>
        </w:tc>
        <w:tc>
          <w:tcPr>
            <w:tcW w:w="2061" w:type="dxa"/>
            <w:tcMar>
              <w:top w:w="60" w:type="dxa"/>
              <w:left w:w="100" w:type="dxa"/>
              <w:bottom w:w="60" w:type="dxa"/>
              <w:right w:w="100" w:type="dxa"/>
            </w:tcMar>
            <w:vAlign w:val="center"/>
          </w:tcPr>
          <w:p w14:paraId="0E7257E6">
            <w:pPr>
              <w:spacing w:before="0" w:after="0" w:line="480" w:lineRule="exact"/>
              <w:ind w:firstLine="0"/>
              <w:jc w:val="left"/>
            </w:pPr>
            <w:r>
              <w:rPr>
                <w:rFonts w:ascii="宋体" w:hAnsi="宋体" w:eastAsia="宋体" w:cs="宋体"/>
                <w:color w:val="000000"/>
                <w:sz w:val="24"/>
              </w:rPr>
              <w:t>图片</w:t>
            </w:r>
          </w:p>
        </w:tc>
      </w:tr>
      <w:tr w14:paraId="375FB50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3A521151">
            <w:pPr>
              <w:spacing w:before="0" w:after="0" w:line="480" w:lineRule="exact"/>
              <w:ind w:firstLine="0"/>
              <w:jc w:val="left"/>
            </w:pPr>
            <w:r>
              <w:rPr>
                <w:rFonts w:ascii="宋体" w:hAnsi="宋体" w:eastAsia="宋体" w:cs="宋体"/>
                <w:color w:val="000000"/>
                <w:sz w:val="24"/>
              </w:rPr>
              <w:t>10</w:t>
            </w:r>
          </w:p>
        </w:tc>
        <w:tc>
          <w:tcPr>
            <w:tcW w:w="2062" w:type="dxa"/>
            <w:tcMar>
              <w:top w:w="60" w:type="dxa"/>
              <w:left w:w="100" w:type="dxa"/>
              <w:bottom w:w="60" w:type="dxa"/>
              <w:right w:w="100" w:type="dxa"/>
            </w:tcMar>
            <w:vAlign w:val="center"/>
          </w:tcPr>
          <w:p w14:paraId="6D3B3FF3">
            <w:pPr>
              <w:spacing w:before="0" w:after="0" w:line="480" w:lineRule="exact"/>
              <w:ind w:firstLine="0"/>
              <w:jc w:val="left"/>
            </w:pPr>
            <w:r>
              <w:rPr>
                <w:rFonts w:ascii="宋体" w:hAnsi="宋体" w:eastAsia="宋体" w:cs="宋体"/>
                <w:color w:val="000000"/>
                <w:sz w:val="24"/>
                <w:shd w:val="clear" w:fill="EDF1F5"/>
              </w:rPr>
              <w:t>region-marker-edit</w:t>
            </w:r>
          </w:p>
        </w:tc>
        <w:tc>
          <w:tcPr>
            <w:tcW w:w="2062" w:type="dxa"/>
            <w:tcMar>
              <w:top w:w="60" w:type="dxa"/>
              <w:left w:w="100" w:type="dxa"/>
              <w:bottom w:w="60" w:type="dxa"/>
              <w:right w:w="100" w:type="dxa"/>
            </w:tcMar>
            <w:vAlign w:val="center"/>
          </w:tcPr>
          <w:p w14:paraId="2AEE75F6">
            <w:pPr>
              <w:spacing w:before="0" w:after="0" w:line="480" w:lineRule="exact"/>
              <w:ind w:firstLine="0"/>
              <w:jc w:val="left"/>
            </w:pPr>
            <w:r>
              <w:rPr>
                <w:rFonts w:ascii="宋体" w:hAnsi="宋体" w:eastAsia="宋体" w:cs="宋体"/>
                <w:color w:val="000000"/>
                <w:sz w:val="24"/>
              </w:rPr>
              <w:t>编号分区编辑</w:t>
            </w:r>
          </w:p>
        </w:tc>
        <w:tc>
          <w:tcPr>
            <w:tcW w:w="2062" w:type="dxa"/>
            <w:tcMar>
              <w:top w:w="60" w:type="dxa"/>
              <w:left w:w="100" w:type="dxa"/>
              <w:bottom w:w="60" w:type="dxa"/>
              <w:right w:w="100" w:type="dxa"/>
            </w:tcMar>
            <w:vAlign w:val="center"/>
          </w:tcPr>
          <w:p w14:paraId="2529EE31">
            <w:pPr>
              <w:spacing w:before="0" w:after="0" w:line="480" w:lineRule="exact"/>
              <w:ind w:firstLine="0"/>
              <w:jc w:val="left"/>
            </w:pPr>
            <w:r>
              <w:rPr>
                <w:rFonts w:ascii="宋体" w:hAnsi="宋体" w:eastAsia="宋体" w:cs="宋体"/>
                <w:color w:val="000000"/>
                <w:sz w:val="24"/>
              </w:rPr>
              <w:t>原图、颜色与编号分区、指令</w:t>
            </w:r>
          </w:p>
        </w:tc>
        <w:tc>
          <w:tcPr>
            <w:tcW w:w="2061" w:type="dxa"/>
            <w:tcMar>
              <w:top w:w="60" w:type="dxa"/>
              <w:left w:w="100" w:type="dxa"/>
              <w:bottom w:w="60" w:type="dxa"/>
              <w:right w:w="100" w:type="dxa"/>
            </w:tcMar>
            <w:vAlign w:val="center"/>
          </w:tcPr>
          <w:p w14:paraId="23198935">
            <w:pPr>
              <w:spacing w:before="0" w:after="0" w:line="480" w:lineRule="exact"/>
              <w:ind w:firstLine="0"/>
              <w:jc w:val="left"/>
            </w:pPr>
            <w:r>
              <w:rPr>
                <w:rFonts w:ascii="宋体" w:hAnsi="宋体" w:eastAsia="宋体" w:cs="宋体"/>
                <w:color w:val="000000"/>
                <w:sz w:val="24"/>
              </w:rPr>
              <w:t>图片</w:t>
            </w:r>
          </w:p>
        </w:tc>
      </w:tr>
      <w:tr w14:paraId="72F20DC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07A03C5E">
            <w:pPr>
              <w:spacing w:before="0" w:after="0" w:line="480" w:lineRule="exact"/>
              <w:ind w:firstLine="0"/>
              <w:jc w:val="left"/>
            </w:pPr>
            <w:r>
              <w:rPr>
                <w:rFonts w:ascii="宋体" w:hAnsi="宋体" w:eastAsia="宋体" w:cs="宋体"/>
                <w:color w:val="000000"/>
                <w:sz w:val="24"/>
              </w:rPr>
              <w:t>11</w:t>
            </w:r>
          </w:p>
        </w:tc>
        <w:tc>
          <w:tcPr>
            <w:tcW w:w="2062" w:type="dxa"/>
            <w:tcMar>
              <w:top w:w="60" w:type="dxa"/>
              <w:left w:w="100" w:type="dxa"/>
              <w:bottom w:w="60" w:type="dxa"/>
              <w:right w:w="100" w:type="dxa"/>
            </w:tcMar>
            <w:vAlign w:val="center"/>
          </w:tcPr>
          <w:p w14:paraId="67EF708E">
            <w:pPr>
              <w:spacing w:before="0" w:after="0" w:line="480" w:lineRule="exact"/>
              <w:ind w:firstLine="0"/>
              <w:jc w:val="left"/>
            </w:pPr>
            <w:r>
              <w:rPr>
                <w:rFonts w:ascii="宋体" w:hAnsi="宋体" w:eastAsia="宋体" w:cs="宋体"/>
                <w:color w:val="000000"/>
                <w:sz w:val="24"/>
                <w:shd w:val="clear" w:fill="EDF1F5"/>
              </w:rPr>
              <w:t>multiview-to-3d</w:t>
            </w:r>
          </w:p>
        </w:tc>
        <w:tc>
          <w:tcPr>
            <w:tcW w:w="2062" w:type="dxa"/>
            <w:tcMar>
              <w:top w:w="60" w:type="dxa"/>
              <w:left w:w="100" w:type="dxa"/>
              <w:bottom w:w="60" w:type="dxa"/>
              <w:right w:w="100" w:type="dxa"/>
            </w:tcMar>
            <w:vAlign w:val="center"/>
          </w:tcPr>
          <w:p w14:paraId="1B8498E5">
            <w:pPr>
              <w:spacing w:before="0" w:after="0" w:line="480" w:lineRule="exact"/>
              <w:ind w:firstLine="0"/>
              <w:jc w:val="left"/>
            </w:pPr>
            <w:r>
              <w:rPr>
                <w:rFonts w:ascii="宋体" w:hAnsi="宋体" w:eastAsia="宋体" w:cs="宋体"/>
                <w:color w:val="000000"/>
                <w:sz w:val="24"/>
              </w:rPr>
              <w:t>多视图生三维</w:t>
            </w:r>
          </w:p>
        </w:tc>
        <w:tc>
          <w:tcPr>
            <w:tcW w:w="2062" w:type="dxa"/>
            <w:tcMar>
              <w:top w:w="60" w:type="dxa"/>
              <w:left w:w="100" w:type="dxa"/>
              <w:bottom w:w="60" w:type="dxa"/>
              <w:right w:w="100" w:type="dxa"/>
            </w:tcMar>
            <w:vAlign w:val="center"/>
          </w:tcPr>
          <w:p w14:paraId="14F8A6AA">
            <w:pPr>
              <w:spacing w:before="0" w:after="0" w:line="480" w:lineRule="exact"/>
              <w:ind w:firstLine="0"/>
              <w:jc w:val="left"/>
            </w:pPr>
            <w:r>
              <w:rPr>
                <w:rFonts w:ascii="宋体" w:hAnsi="宋体" w:eastAsia="宋体" w:cs="宋体"/>
                <w:color w:val="000000"/>
                <w:sz w:val="24"/>
              </w:rPr>
              <w:t>前/左/后/右四视图、三维参数</w:t>
            </w:r>
          </w:p>
        </w:tc>
        <w:tc>
          <w:tcPr>
            <w:tcW w:w="2061" w:type="dxa"/>
            <w:tcMar>
              <w:top w:w="60" w:type="dxa"/>
              <w:left w:w="100" w:type="dxa"/>
              <w:bottom w:w="60" w:type="dxa"/>
              <w:right w:w="100" w:type="dxa"/>
            </w:tcMar>
            <w:vAlign w:val="center"/>
          </w:tcPr>
          <w:p w14:paraId="4421E9E0">
            <w:pPr>
              <w:spacing w:before="0" w:after="0" w:line="480" w:lineRule="exact"/>
              <w:ind w:firstLine="0"/>
              <w:jc w:val="left"/>
            </w:pPr>
            <w:r>
              <w:rPr>
                <w:rFonts w:ascii="宋体" w:hAnsi="宋体" w:eastAsia="宋体" w:cs="宋体"/>
                <w:color w:val="000000"/>
                <w:sz w:val="24"/>
                <w:shd w:val="clear" w:fill="EDF1F5"/>
              </w:rPr>
              <w:t>model3d</w:t>
            </w:r>
          </w:p>
        </w:tc>
      </w:tr>
      <w:tr w14:paraId="089CCF6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24782227">
            <w:pPr>
              <w:spacing w:before="0" w:after="0" w:line="480" w:lineRule="exact"/>
              <w:ind w:firstLine="0"/>
              <w:jc w:val="left"/>
            </w:pPr>
            <w:r>
              <w:rPr>
                <w:rFonts w:ascii="宋体" w:hAnsi="宋体" w:eastAsia="宋体" w:cs="宋体"/>
                <w:color w:val="000000"/>
                <w:sz w:val="24"/>
              </w:rPr>
              <w:t>12</w:t>
            </w:r>
          </w:p>
        </w:tc>
        <w:tc>
          <w:tcPr>
            <w:tcW w:w="2062" w:type="dxa"/>
            <w:tcMar>
              <w:top w:w="60" w:type="dxa"/>
              <w:left w:w="100" w:type="dxa"/>
              <w:bottom w:w="60" w:type="dxa"/>
              <w:right w:w="100" w:type="dxa"/>
            </w:tcMar>
            <w:vAlign w:val="center"/>
          </w:tcPr>
          <w:p w14:paraId="35E80A66">
            <w:pPr>
              <w:spacing w:before="0" w:after="0" w:line="480" w:lineRule="exact"/>
              <w:ind w:firstLine="0"/>
              <w:jc w:val="left"/>
            </w:pPr>
            <w:r>
              <w:rPr>
                <w:rFonts w:ascii="宋体" w:hAnsi="宋体" w:eastAsia="宋体" w:cs="宋体"/>
                <w:color w:val="000000"/>
                <w:sz w:val="24"/>
                <w:shd w:val="clear" w:fill="EDF1F5"/>
              </w:rPr>
              <w:t>image-understanding</w:t>
            </w:r>
          </w:p>
        </w:tc>
        <w:tc>
          <w:tcPr>
            <w:tcW w:w="2062" w:type="dxa"/>
            <w:tcMar>
              <w:top w:w="60" w:type="dxa"/>
              <w:left w:w="100" w:type="dxa"/>
              <w:bottom w:w="60" w:type="dxa"/>
              <w:right w:w="100" w:type="dxa"/>
            </w:tcMar>
            <w:vAlign w:val="center"/>
          </w:tcPr>
          <w:p w14:paraId="4B140BF1">
            <w:pPr>
              <w:spacing w:before="0" w:after="0" w:line="480" w:lineRule="exact"/>
              <w:ind w:firstLine="0"/>
              <w:jc w:val="left"/>
            </w:pPr>
            <w:r>
              <w:rPr>
                <w:rFonts w:ascii="宋体" w:hAnsi="宋体" w:eastAsia="宋体" w:cs="宋体"/>
                <w:color w:val="000000"/>
                <w:sz w:val="24"/>
              </w:rPr>
              <w:t>图片理解</w:t>
            </w:r>
          </w:p>
        </w:tc>
        <w:tc>
          <w:tcPr>
            <w:tcW w:w="2062" w:type="dxa"/>
            <w:tcMar>
              <w:top w:w="60" w:type="dxa"/>
              <w:left w:w="100" w:type="dxa"/>
              <w:bottom w:w="60" w:type="dxa"/>
              <w:right w:w="100" w:type="dxa"/>
            </w:tcMar>
            <w:vAlign w:val="center"/>
          </w:tcPr>
          <w:p w14:paraId="52ECD42B">
            <w:pPr>
              <w:spacing w:before="0" w:after="0" w:line="480" w:lineRule="exact"/>
              <w:ind w:firstLine="0"/>
              <w:jc w:val="left"/>
            </w:pPr>
            <w:r>
              <w:rPr>
                <w:rFonts w:ascii="宋体" w:hAnsi="宋体" w:eastAsia="宋体" w:cs="宋体"/>
                <w:color w:val="000000"/>
                <w:sz w:val="24"/>
              </w:rPr>
              <w:t>图片、理解任务、最大长度</w:t>
            </w:r>
          </w:p>
        </w:tc>
        <w:tc>
          <w:tcPr>
            <w:tcW w:w="2061" w:type="dxa"/>
            <w:tcMar>
              <w:top w:w="60" w:type="dxa"/>
              <w:left w:w="100" w:type="dxa"/>
              <w:bottom w:w="60" w:type="dxa"/>
              <w:right w:w="100" w:type="dxa"/>
            </w:tcMar>
            <w:vAlign w:val="center"/>
          </w:tcPr>
          <w:p w14:paraId="621510F5">
            <w:pPr>
              <w:spacing w:before="0" w:after="0" w:line="480" w:lineRule="exact"/>
              <w:ind w:firstLine="0"/>
              <w:jc w:val="left"/>
            </w:pPr>
            <w:r>
              <w:rPr>
                <w:rFonts w:ascii="宋体" w:hAnsi="宋体" w:eastAsia="宋体" w:cs="宋体"/>
                <w:color w:val="000000"/>
                <w:sz w:val="24"/>
              </w:rPr>
              <w:t>Markdown 文本</w:t>
            </w:r>
          </w:p>
        </w:tc>
      </w:tr>
      <w:tr w14:paraId="2F2343FC">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6470BAAB">
            <w:pPr>
              <w:spacing w:before="0" w:after="0" w:line="480" w:lineRule="exact"/>
              <w:ind w:firstLine="0"/>
              <w:jc w:val="left"/>
            </w:pPr>
            <w:r>
              <w:rPr>
                <w:rFonts w:ascii="宋体" w:hAnsi="宋体" w:eastAsia="宋体" w:cs="宋体"/>
                <w:color w:val="000000"/>
                <w:sz w:val="24"/>
              </w:rPr>
              <w:t>13</w:t>
            </w:r>
          </w:p>
        </w:tc>
        <w:tc>
          <w:tcPr>
            <w:tcW w:w="2062" w:type="dxa"/>
            <w:tcMar>
              <w:top w:w="60" w:type="dxa"/>
              <w:left w:w="100" w:type="dxa"/>
              <w:bottom w:w="60" w:type="dxa"/>
              <w:right w:w="100" w:type="dxa"/>
            </w:tcMar>
            <w:vAlign w:val="center"/>
          </w:tcPr>
          <w:p w14:paraId="421860AF">
            <w:pPr>
              <w:spacing w:before="0" w:after="0" w:line="480" w:lineRule="exact"/>
              <w:ind w:firstLine="0"/>
              <w:jc w:val="left"/>
            </w:pPr>
            <w:r>
              <w:rPr>
                <w:rFonts w:ascii="宋体" w:hAnsi="宋体" w:eastAsia="宋体" w:cs="宋体"/>
                <w:color w:val="000000"/>
                <w:sz w:val="24"/>
                <w:shd w:val="clear" w:fill="EDF1F5"/>
              </w:rPr>
              <w:t>text-chat</w:t>
            </w:r>
          </w:p>
        </w:tc>
        <w:tc>
          <w:tcPr>
            <w:tcW w:w="2062" w:type="dxa"/>
            <w:tcMar>
              <w:top w:w="60" w:type="dxa"/>
              <w:left w:w="100" w:type="dxa"/>
              <w:bottom w:w="60" w:type="dxa"/>
              <w:right w:w="100" w:type="dxa"/>
            </w:tcMar>
            <w:vAlign w:val="center"/>
          </w:tcPr>
          <w:p w14:paraId="2F4BC64E">
            <w:pPr>
              <w:spacing w:before="0" w:after="0" w:line="480" w:lineRule="exact"/>
              <w:ind w:firstLine="0"/>
              <w:jc w:val="left"/>
            </w:pPr>
            <w:r>
              <w:rPr>
                <w:rFonts w:ascii="宋体" w:hAnsi="宋体" w:eastAsia="宋体" w:cs="宋体"/>
                <w:color w:val="000000"/>
                <w:sz w:val="24"/>
              </w:rPr>
              <w:t>文本生成</w:t>
            </w:r>
          </w:p>
        </w:tc>
        <w:tc>
          <w:tcPr>
            <w:tcW w:w="2062" w:type="dxa"/>
            <w:tcMar>
              <w:top w:w="60" w:type="dxa"/>
              <w:left w:w="100" w:type="dxa"/>
              <w:bottom w:w="60" w:type="dxa"/>
              <w:right w:w="100" w:type="dxa"/>
            </w:tcMar>
            <w:vAlign w:val="center"/>
          </w:tcPr>
          <w:p w14:paraId="7982100E">
            <w:pPr>
              <w:spacing w:before="0" w:after="0" w:line="480" w:lineRule="exact"/>
              <w:ind w:firstLine="0"/>
              <w:jc w:val="left"/>
            </w:pPr>
            <w:r>
              <w:rPr>
                <w:rFonts w:ascii="宋体" w:hAnsi="宋体" w:eastAsia="宋体" w:cs="宋体"/>
                <w:color w:val="000000"/>
                <w:sz w:val="24"/>
              </w:rPr>
              <w:t>文本提示</w:t>
            </w:r>
          </w:p>
        </w:tc>
        <w:tc>
          <w:tcPr>
            <w:tcW w:w="2061" w:type="dxa"/>
            <w:tcMar>
              <w:top w:w="60" w:type="dxa"/>
              <w:left w:w="100" w:type="dxa"/>
              <w:bottom w:w="60" w:type="dxa"/>
              <w:right w:w="100" w:type="dxa"/>
            </w:tcMar>
            <w:vAlign w:val="center"/>
          </w:tcPr>
          <w:p w14:paraId="6E794E94">
            <w:pPr>
              <w:spacing w:before="0" w:after="0" w:line="480" w:lineRule="exact"/>
              <w:ind w:firstLine="0"/>
              <w:jc w:val="left"/>
            </w:pPr>
            <w:r>
              <w:rPr>
                <w:rFonts w:ascii="宋体" w:hAnsi="宋体" w:eastAsia="宋体" w:cs="宋体"/>
                <w:color w:val="000000"/>
                <w:sz w:val="24"/>
              </w:rPr>
              <w:t>Markdown 文本</w:t>
            </w:r>
          </w:p>
        </w:tc>
      </w:tr>
      <w:tr w14:paraId="51FD69E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0E423D6C">
            <w:pPr>
              <w:spacing w:before="0" w:after="0" w:line="480" w:lineRule="exact"/>
              <w:ind w:firstLine="0"/>
              <w:jc w:val="left"/>
            </w:pPr>
            <w:r>
              <w:rPr>
                <w:rFonts w:ascii="宋体" w:hAnsi="宋体" w:eastAsia="宋体" w:cs="宋体"/>
                <w:color w:val="000000"/>
                <w:sz w:val="24"/>
              </w:rPr>
              <w:t>14</w:t>
            </w:r>
          </w:p>
        </w:tc>
        <w:tc>
          <w:tcPr>
            <w:tcW w:w="2062" w:type="dxa"/>
            <w:tcMar>
              <w:top w:w="60" w:type="dxa"/>
              <w:left w:w="100" w:type="dxa"/>
              <w:bottom w:w="60" w:type="dxa"/>
              <w:right w:w="100" w:type="dxa"/>
            </w:tcMar>
            <w:vAlign w:val="center"/>
          </w:tcPr>
          <w:p w14:paraId="7EF56E07">
            <w:pPr>
              <w:spacing w:before="0" w:after="0" w:line="480" w:lineRule="exact"/>
              <w:ind w:firstLine="0"/>
              <w:jc w:val="left"/>
            </w:pPr>
            <w:r>
              <w:rPr>
                <w:rFonts w:ascii="宋体" w:hAnsi="宋体" w:eastAsia="宋体" w:cs="宋体"/>
                <w:color w:val="000000"/>
                <w:sz w:val="24"/>
                <w:shd w:val="clear" w:fill="EDF1F5"/>
              </w:rPr>
              <w:t>image-upscale</w:t>
            </w:r>
          </w:p>
        </w:tc>
        <w:tc>
          <w:tcPr>
            <w:tcW w:w="2062" w:type="dxa"/>
            <w:tcMar>
              <w:top w:w="60" w:type="dxa"/>
              <w:left w:w="100" w:type="dxa"/>
              <w:bottom w:w="60" w:type="dxa"/>
              <w:right w:w="100" w:type="dxa"/>
            </w:tcMar>
            <w:vAlign w:val="center"/>
          </w:tcPr>
          <w:p w14:paraId="2787824A">
            <w:pPr>
              <w:spacing w:before="0" w:after="0" w:line="480" w:lineRule="exact"/>
              <w:ind w:firstLine="0"/>
              <w:jc w:val="left"/>
            </w:pPr>
            <w:r>
              <w:rPr>
                <w:rFonts w:ascii="宋体" w:hAnsi="宋体" w:eastAsia="宋体" w:cs="宋体"/>
                <w:color w:val="000000"/>
                <w:sz w:val="24"/>
              </w:rPr>
              <w:t>图像放大修复</w:t>
            </w:r>
          </w:p>
        </w:tc>
        <w:tc>
          <w:tcPr>
            <w:tcW w:w="2062" w:type="dxa"/>
            <w:tcMar>
              <w:top w:w="60" w:type="dxa"/>
              <w:left w:w="100" w:type="dxa"/>
              <w:bottom w:w="60" w:type="dxa"/>
              <w:right w:w="100" w:type="dxa"/>
            </w:tcMar>
            <w:vAlign w:val="center"/>
          </w:tcPr>
          <w:p w14:paraId="0DE2B337">
            <w:pPr>
              <w:spacing w:before="0" w:after="0" w:line="480" w:lineRule="exact"/>
              <w:ind w:firstLine="0"/>
              <w:jc w:val="left"/>
            </w:pPr>
            <w:r>
              <w:rPr>
                <w:rFonts w:ascii="宋体" w:hAnsi="宋体" w:eastAsia="宋体" w:cs="宋体"/>
                <w:color w:val="000000"/>
                <w:sz w:val="24"/>
              </w:rPr>
              <w:t>图片、放大参数</w:t>
            </w:r>
          </w:p>
        </w:tc>
        <w:tc>
          <w:tcPr>
            <w:tcW w:w="2061" w:type="dxa"/>
            <w:tcMar>
              <w:top w:w="60" w:type="dxa"/>
              <w:left w:w="100" w:type="dxa"/>
              <w:bottom w:w="60" w:type="dxa"/>
              <w:right w:w="100" w:type="dxa"/>
            </w:tcMar>
            <w:vAlign w:val="center"/>
          </w:tcPr>
          <w:p w14:paraId="7359C67B">
            <w:pPr>
              <w:spacing w:before="0" w:after="0" w:line="480" w:lineRule="exact"/>
              <w:ind w:firstLine="0"/>
              <w:jc w:val="left"/>
            </w:pPr>
            <w:r>
              <w:rPr>
                <w:rFonts w:ascii="宋体" w:hAnsi="宋体" w:eastAsia="宋体" w:cs="宋体"/>
                <w:color w:val="000000"/>
                <w:sz w:val="24"/>
              </w:rPr>
              <w:t>图片</w:t>
            </w:r>
          </w:p>
        </w:tc>
      </w:tr>
      <w:tr w14:paraId="4AFF897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3A3A2044">
            <w:pPr>
              <w:spacing w:before="0" w:after="0" w:line="480" w:lineRule="exact"/>
              <w:ind w:firstLine="0"/>
              <w:jc w:val="left"/>
            </w:pPr>
            <w:r>
              <w:rPr>
                <w:rFonts w:ascii="宋体" w:hAnsi="宋体" w:eastAsia="宋体" w:cs="宋体"/>
                <w:color w:val="000000"/>
                <w:sz w:val="24"/>
              </w:rPr>
              <w:t>15</w:t>
            </w:r>
          </w:p>
        </w:tc>
        <w:tc>
          <w:tcPr>
            <w:tcW w:w="2062" w:type="dxa"/>
            <w:tcMar>
              <w:top w:w="60" w:type="dxa"/>
              <w:left w:w="100" w:type="dxa"/>
              <w:bottom w:w="60" w:type="dxa"/>
              <w:right w:w="100" w:type="dxa"/>
            </w:tcMar>
            <w:vAlign w:val="center"/>
          </w:tcPr>
          <w:p w14:paraId="5701BD8A">
            <w:pPr>
              <w:spacing w:before="0" w:after="0" w:line="480" w:lineRule="exact"/>
              <w:ind w:firstLine="0"/>
              <w:jc w:val="left"/>
            </w:pPr>
            <w:r>
              <w:rPr>
                <w:rFonts w:ascii="宋体" w:hAnsi="宋体" w:eastAsia="宋体" w:cs="宋体"/>
                <w:color w:val="000000"/>
                <w:sz w:val="24"/>
                <w:shd w:val="clear" w:fill="EDF1F5"/>
              </w:rPr>
              <w:t>camera-control-single</w:t>
            </w:r>
          </w:p>
        </w:tc>
        <w:tc>
          <w:tcPr>
            <w:tcW w:w="2062" w:type="dxa"/>
            <w:tcMar>
              <w:top w:w="60" w:type="dxa"/>
              <w:left w:w="100" w:type="dxa"/>
              <w:bottom w:w="60" w:type="dxa"/>
              <w:right w:w="100" w:type="dxa"/>
            </w:tcMar>
            <w:vAlign w:val="center"/>
          </w:tcPr>
          <w:p w14:paraId="2F36F91C">
            <w:pPr>
              <w:spacing w:before="0" w:after="0" w:line="480" w:lineRule="exact"/>
              <w:ind w:firstLine="0"/>
              <w:jc w:val="left"/>
            </w:pPr>
            <w:r>
              <w:rPr>
                <w:rFonts w:ascii="宋体" w:hAnsi="宋体" w:eastAsia="宋体" w:cs="宋体"/>
                <w:color w:val="000000"/>
                <w:sz w:val="24"/>
              </w:rPr>
              <w:t>单视角镜头控制</w:t>
            </w:r>
          </w:p>
        </w:tc>
        <w:tc>
          <w:tcPr>
            <w:tcW w:w="2062" w:type="dxa"/>
            <w:tcMar>
              <w:top w:w="60" w:type="dxa"/>
              <w:left w:w="100" w:type="dxa"/>
              <w:bottom w:w="60" w:type="dxa"/>
              <w:right w:w="100" w:type="dxa"/>
            </w:tcMar>
            <w:vAlign w:val="center"/>
          </w:tcPr>
          <w:p w14:paraId="260AF145">
            <w:pPr>
              <w:spacing w:before="0" w:after="0" w:line="480" w:lineRule="exact"/>
              <w:ind w:firstLine="0"/>
              <w:jc w:val="left"/>
            </w:pPr>
            <w:r>
              <w:rPr>
                <w:rFonts w:ascii="宋体" w:hAnsi="宋体" w:eastAsia="宋体" w:cs="宋体"/>
                <w:color w:val="000000"/>
                <w:sz w:val="24"/>
              </w:rPr>
              <w:t>图片、水平/俯仰/距离</w:t>
            </w:r>
          </w:p>
        </w:tc>
        <w:tc>
          <w:tcPr>
            <w:tcW w:w="2061" w:type="dxa"/>
            <w:tcMar>
              <w:top w:w="60" w:type="dxa"/>
              <w:left w:w="100" w:type="dxa"/>
              <w:bottom w:w="60" w:type="dxa"/>
              <w:right w:w="100" w:type="dxa"/>
            </w:tcMar>
            <w:vAlign w:val="center"/>
          </w:tcPr>
          <w:p w14:paraId="2717BF45">
            <w:pPr>
              <w:spacing w:before="0" w:after="0" w:line="480" w:lineRule="exact"/>
              <w:ind w:firstLine="0"/>
              <w:jc w:val="left"/>
            </w:pPr>
            <w:r>
              <w:rPr>
                <w:rFonts w:ascii="宋体" w:hAnsi="宋体" w:eastAsia="宋体" w:cs="宋体"/>
                <w:color w:val="000000"/>
                <w:sz w:val="24"/>
              </w:rPr>
              <w:t>图片</w:t>
            </w:r>
          </w:p>
        </w:tc>
      </w:tr>
      <w:tr w14:paraId="4C8EDBE2">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74F63389">
            <w:pPr>
              <w:spacing w:before="0" w:after="0" w:line="480" w:lineRule="exact"/>
              <w:ind w:firstLine="0"/>
              <w:jc w:val="left"/>
            </w:pPr>
            <w:r>
              <w:rPr>
                <w:rFonts w:ascii="宋体" w:hAnsi="宋体" w:eastAsia="宋体" w:cs="宋体"/>
                <w:color w:val="000000"/>
                <w:sz w:val="24"/>
              </w:rPr>
              <w:t>16</w:t>
            </w:r>
          </w:p>
        </w:tc>
        <w:tc>
          <w:tcPr>
            <w:tcW w:w="2062" w:type="dxa"/>
            <w:tcMar>
              <w:top w:w="60" w:type="dxa"/>
              <w:left w:w="100" w:type="dxa"/>
              <w:bottom w:w="60" w:type="dxa"/>
              <w:right w:w="100" w:type="dxa"/>
            </w:tcMar>
            <w:vAlign w:val="center"/>
          </w:tcPr>
          <w:p w14:paraId="6E6E99EE">
            <w:pPr>
              <w:spacing w:before="0" w:after="0" w:line="480" w:lineRule="exact"/>
              <w:ind w:firstLine="0"/>
              <w:jc w:val="left"/>
            </w:pPr>
            <w:r>
              <w:rPr>
                <w:rFonts w:ascii="宋体" w:hAnsi="宋体" w:eastAsia="宋体" w:cs="宋体"/>
                <w:color w:val="000000"/>
                <w:sz w:val="24"/>
                <w:shd w:val="clear" w:fill="EDF1F5"/>
              </w:rPr>
              <w:t>camera-control-multi</w:t>
            </w:r>
          </w:p>
        </w:tc>
        <w:tc>
          <w:tcPr>
            <w:tcW w:w="2062" w:type="dxa"/>
            <w:tcMar>
              <w:top w:w="60" w:type="dxa"/>
              <w:left w:w="100" w:type="dxa"/>
              <w:bottom w:w="60" w:type="dxa"/>
              <w:right w:w="100" w:type="dxa"/>
            </w:tcMar>
            <w:vAlign w:val="center"/>
          </w:tcPr>
          <w:p w14:paraId="11201E61">
            <w:pPr>
              <w:spacing w:before="0" w:after="0" w:line="480" w:lineRule="exact"/>
              <w:ind w:firstLine="0"/>
              <w:jc w:val="left"/>
            </w:pPr>
            <w:r>
              <w:rPr>
                <w:rFonts w:ascii="宋体" w:hAnsi="宋体" w:eastAsia="宋体" w:cs="宋体"/>
                <w:color w:val="000000"/>
                <w:sz w:val="24"/>
              </w:rPr>
              <w:t>多视角镜头生成</w:t>
            </w:r>
          </w:p>
        </w:tc>
        <w:tc>
          <w:tcPr>
            <w:tcW w:w="2062" w:type="dxa"/>
            <w:tcMar>
              <w:top w:w="60" w:type="dxa"/>
              <w:left w:w="100" w:type="dxa"/>
              <w:bottom w:w="60" w:type="dxa"/>
              <w:right w:w="100" w:type="dxa"/>
            </w:tcMar>
            <w:vAlign w:val="center"/>
          </w:tcPr>
          <w:p w14:paraId="1671E79D">
            <w:pPr>
              <w:spacing w:before="0" w:after="0" w:line="480" w:lineRule="exact"/>
              <w:ind w:firstLine="0"/>
              <w:jc w:val="left"/>
            </w:pPr>
            <w:r>
              <w:rPr>
                <w:rFonts w:ascii="宋体" w:hAnsi="宋体" w:eastAsia="宋体" w:cs="宋体"/>
                <w:color w:val="000000"/>
                <w:sz w:val="24"/>
              </w:rPr>
              <w:t>图片、多组镜头参数</w:t>
            </w:r>
          </w:p>
        </w:tc>
        <w:tc>
          <w:tcPr>
            <w:tcW w:w="2061" w:type="dxa"/>
            <w:tcMar>
              <w:top w:w="60" w:type="dxa"/>
              <w:left w:w="100" w:type="dxa"/>
              <w:bottom w:w="60" w:type="dxa"/>
              <w:right w:w="100" w:type="dxa"/>
            </w:tcMar>
            <w:vAlign w:val="center"/>
          </w:tcPr>
          <w:p w14:paraId="69FCF7F0">
            <w:pPr>
              <w:spacing w:before="0" w:after="0" w:line="480" w:lineRule="exact"/>
              <w:ind w:firstLine="0"/>
              <w:jc w:val="left"/>
            </w:pPr>
            <w:r>
              <w:rPr>
                <w:rFonts w:ascii="宋体" w:hAnsi="宋体" w:eastAsia="宋体" w:cs="宋体"/>
                <w:color w:val="000000"/>
                <w:sz w:val="24"/>
              </w:rPr>
              <w:t>多张图片</w:t>
            </w:r>
          </w:p>
        </w:tc>
      </w:tr>
      <w:tr w14:paraId="61CBCBCB">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658125E2">
            <w:pPr>
              <w:spacing w:before="0" w:after="0" w:line="480" w:lineRule="exact"/>
              <w:ind w:firstLine="0"/>
              <w:jc w:val="left"/>
            </w:pPr>
            <w:r>
              <w:rPr>
                <w:rFonts w:ascii="宋体" w:hAnsi="宋体" w:eastAsia="宋体" w:cs="宋体"/>
                <w:color w:val="000000"/>
                <w:sz w:val="24"/>
              </w:rPr>
              <w:t>17</w:t>
            </w:r>
          </w:p>
        </w:tc>
        <w:tc>
          <w:tcPr>
            <w:tcW w:w="2062" w:type="dxa"/>
            <w:tcMar>
              <w:top w:w="60" w:type="dxa"/>
              <w:left w:w="100" w:type="dxa"/>
              <w:bottom w:w="60" w:type="dxa"/>
              <w:right w:w="100" w:type="dxa"/>
            </w:tcMar>
            <w:vAlign w:val="center"/>
          </w:tcPr>
          <w:p w14:paraId="27CCA800">
            <w:pPr>
              <w:spacing w:before="0" w:after="0" w:line="480" w:lineRule="exact"/>
              <w:ind w:firstLine="0"/>
              <w:jc w:val="left"/>
            </w:pPr>
            <w:r>
              <w:rPr>
                <w:rFonts w:ascii="宋体" w:hAnsi="宋体" w:eastAsia="宋体" w:cs="宋体"/>
                <w:color w:val="000000"/>
                <w:sz w:val="24"/>
                <w:shd w:val="clear" w:fill="EDF1F5"/>
              </w:rPr>
              <w:t>image-edit-base</w:t>
            </w:r>
          </w:p>
        </w:tc>
        <w:tc>
          <w:tcPr>
            <w:tcW w:w="2062" w:type="dxa"/>
            <w:tcMar>
              <w:top w:w="60" w:type="dxa"/>
              <w:left w:w="100" w:type="dxa"/>
              <w:bottom w:w="60" w:type="dxa"/>
              <w:right w:w="100" w:type="dxa"/>
            </w:tcMar>
            <w:vAlign w:val="center"/>
          </w:tcPr>
          <w:p w14:paraId="53925A20">
            <w:pPr>
              <w:spacing w:before="0" w:after="0" w:line="480" w:lineRule="exact"/>
              <w:ind w:firstLine="0"/>
              <w:jc w:val="left"/>
            </w:pPr>
            <w:r>
              <w:rPr>
                <w:rFonts w:ascii="宋体" w:hAnsi="宋体" w:eastAsia="宋体" w:cs="宋体"/>
                <w:color w:val="000000"/>
                <w:sz w:val="24"/>
              </w:rPr>
              <w:t>双图基础编辑</w:t>
            </w:r>
          </w:p>
        </w:tc>
        <w:tc>
          <w:tcPr>
            <w:tcW w:w="2062" w:type="dxa"/>
            <w:tcMar>
              <w:top w:w="60" w:type="dxa"/>
              <w:left w:w="100" w:type="dxa"/>
              <w:bottom w:w="60" w:type="dxa"/>
              <w:right w:w="100" w:type="dxa"/>
            </w:tcMar>
            <w:vAlign w:val="center"/>
          </w:tcPr>
          <w:p w14:paraId="61C3630B">
            <w:pPr>
              <w:spacing w:before="0" w:after="0" w:line="480" w:lineRule="exact"/>
              <w:ind w:firstLine="0"/>
              <w:jc w:val="left"/>
            </w:pPr>
            <w:r>
              <w:rPr>
                <w:rFonts w:ascii="宋体" w:hAnsi="宋体" w:eastAsia="宋体" w:cs="宋体"/>
                <w:color w:val="000000"/>
                <w:sz w:val="24"/>
              </w:rPr>
              <w:t>底图、参考图、指令</w:t>
            </w:r>
          </w:p>
        </w:tc>
        <w:tc>
          <w:tcPr>
            <w:tcW w:w="2061" w:type="dxa"/>
            <w:tcMar>
              <w:top w:w="60" w:type="dxa"/>
              <w:left w:w="100" w:type="dxa"/>
              <w:bottom w:w="60" w:type="dxa"/>
              <w:right w:w="100" w:type="dxa"/>
            </w:tcMar>
            <w:vAlign w:val="center"/>
          </w:tcPr>
          <w:p w14:paraId="2D488AAB">
            <w:pPr>
              <w:spacing w:before="0" w:after="0" w:line="480" w:lineRule="exact"/>
              <w:ind w:firstLine="0"/>
              <w:jc w:val="left"/>
            </w:pPr>
            <w:r>
              <w:rPr>
                <w:rFonts w:ascii="宋体" w:hAnsi="宋体" w:eastAsia="宋体" w:cs="宋体"/>
                <w:color w:val="000000"/>
                <w:sz w:val="24"/>
              </w:rPr>
              <w:t>图片</w:t>
            </w:r>
          </w:p>
        </w:tc>
      </w:tr>
      <w:tr w14:paraId="0441DC2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825" w:type="dxa"/>
            <w:tcMar>
              <w:top w:w="60" w:type="dxa"/>
              <w:left w:w="100" w:type="dxa"/>
              <w:bottom w:w="60" w:type="dxa"/>
              <w:right w:w="100" w:type="dxa"/>
            </w:tcMar>
            <w:vAlign w:val="center"/>
          </w:tcPr>
          <w:p w14:paraId="235AF092">
            <w:pPr>
              <w:spacing w:before="0" w:after="0" w:line="480" w:lineRule="exact"/>
              <w:ind w:firstLine="0"/>
              <w:jc w:val="left"/>
            </w:pPr>
            <w:r>
              <w:rPr>
                <w:rFonts w:ascii="宋体" w:hAnsi="宋体" w:eastAsia="宋体" w:cs="宋体"/>
                <w:color w:val="000000"/>
                <w:sz w:val="24"/>
              </w:rPr>
              <w:t>18</w:t>
            </w:r>
          </w:p>
        </w:tc>
        <w:tc>
          <w:tcPr>
            <w:tcW w:w="2062" w:type="dxa"/>
            <w:tcMar>
              <w:top w:w="60" w:type="dxa"/>
              <w:left w:w="100" w:type="dxa"/>
              <w:bottom w:w="60" w:type="dxa"/>
              <w:right w:w="100" w:type="dxa"/>
            </w:tcMar>
            <w:vAlign w:val="center"/>
          </w:tcPr>
          <w:p w14:paraId="3F4B94CA">
            <w:pPr>
              <w:spacing w:before="0" w:after="0" w:line="480" w:lineRule="exact"/>
              <w:ind w:firstLine="0"/>
              <w:jc w:val="left"/>
            </w:pPr>
            <w:r>
              <w:rPr>
                <w:rFonts w:ascii="宋体" w:hAnsi="宋体" w:eastAsia="宋体" w:cs="宋体"/>
                <w:color w:val="000000"/>
                <w:sz w:val="24"/>
                <w:shd w:val="clear" w:fill="EDF1F5"/>
              </w:rPr>
              <w:t>image-edit-kv</w:t>
            </w:r>
          </w:p>
        </w:tc>
        <w:tc>
          <w:tcPr>
            <w:tcW w:w="2062" w:type="dxa"/>
            <w:tcMar>
              <w:top w:w="60" w:type="dxa"/>
              <w:left w:w="100" w:type="dxa"/>
              <w:bottom w:w="60" w:type="dxa"/>
              <w:right w:w="100" w:type="dxa"/>
            </w:tcMar>
            <w:vAlign w:val="center"/>
          </w:tcPr>
          <w:p w14:paraId="5E4AA474">
            <w:pPr>
              <w:spacing w:before="0" w:after="0" w:line="480" w:lineRule="exact"/>
              <w:ind w:firstLine="0"/>
              <w:jc w:val="left"/>
            </w:pPr>
            <w:r>
              <w:rPr>
                <w:rFonts w:ascii="宋体" w:hAnsi="宋体" w:eastAsia="宋体" w:cs="宋体"/>
                <w:color w:val="000000"/>
                <w:sz w:val="24"/>
              </w:rPr>
              <w:t>KV 双图编辑</w:t>
            </w:r>
          </w:p>
        </w:tc>
        <w:tc>
          <w:tcPr>
            <w:tcW w:w="2062" w:type="dxa"/>
            <w:tcMar>
              <w:top w:w="60" w:type="dxa"/>
              <w:left w:w="100" w:type="dxa"/>
              <w:bottom w:w="60" w:type="dxa"/>
              <w:right w:w="100" w:type="dxa"/>
            </w:tcMar>
            <w:vAlign w:val="center"/>
          </w:tcPr>
          <w:p w14:paraId="20B6FF21">
            <w:pPr>
              <w:spacing w:before="0" w:after="0" w:line="480" w:lineRule="exact"/>
              <w:ind w:firstLine="0"/>
              <w:jc w:val="left"/>
            </w:pPr>
            <w:r>
              <w:rPr>
                <w:rFonts w:ascii="宋体" w:hAnsi="宋体" w:eastAsia="宋体" w:cs="宋体"/>
                <w:color w:val="000000"/>
                <w:sz w:val="24"/>
              </w:rPr>
              <w:t>底图、参考图、指令</w:t>
            </w:r>
          </w:p>
        </w:tc>
        <w:tc>
          <w:tcPr>
            <w:tcW w:w="2061" w:type="dxa"/>
            <w:tcMar>
              <w:top w:w="60" w:type="dxa"/>
              <w:left w:w="100" w:type="dxa"/>
              <w:bottom w:w="60" w:type="dxa"/>
              <w:right w:w="100" w:type="dxa"/>
            </w:tcMar>
            <w:vAlign w:val="center"/>
          </w:tcPr>
          <w:p w14:paraId="135F41EA">
            <w:pPr>
              <w:spacing w:before="0" w:after="0" w:line="480" w:lineRule="exact"/>
              <w:ind w:firstLine="0"/>
              <w:jc w:val="left"/>
            </w:pPr>
            <w:r>
              <w:rPr>
                <w:rFonts w:ascii="宋体" w:hAnsi="宋体" w:eastAsia="宋体" w:cs="宋体"/>
                <w:color w:val="000000"/>
                <w:sz w:val="24"/>
              </w:rPr>
              <w:t>图片</w:t>
            </w:r>
          </w:p>
        </w:tc>
      </w:tr>
    </w:tbl>
    <w:p w14:paraId="49A3F49A">
      <w:pPr>
        <w:spacing w:before="0" w:after="0" w:line="480" w:lineRule="exact"/>
        <w:ind w:firstLine="0"/>
      </w:pPr>
    </w:p>
    <w:p w14:paraId="018090FA">
      <w:pPr>
        <w:pStyle w:val="3"/>
        <w:spacing w:line="480" w:lineRule="exact"/>
        <w:ind w:firstLine="0"/>
      </w:pPr>
      <w:r>
        <w:rPr>
          <w:rFonts w:ascii="黑体" w:hAnsi="黑体" w:eastAsia="黑体" w:cs="黑体"/>
          <w:b/>
          <w:color w:val="000000"/>
          <w:sz w:val="28"/>
        </w:rPr>
        <w:t>附录 B 核心 API 分组</w:t>
      </w:r>
    </w:p>
    <w:p w14:paraId="5ED3B481">
      <w:pPr>
        <w:widowControl/>
        <w:spacing w:before="0" w:after="0" w:line="480" w:lineRule="exact"/>
        <w:ind w:firstLine="480"/>
        <w:jc w:val="left"/>
      </w:pPr>
      <w:r>
        <w:rPr>
          <w:rFonts w:ascii="宋体" w:hAnsi="宋体" w:eastAsia="宋体" w:cs="宋体"/>
          <w:color w:val="000000"/>
          <w:sz w:val="24"/>
        </w:rPr>
        <w:t xml:space="preserve">当前共有 103 个 </w:t>
      </w:r>
      <w:r>
        <w:rPr>
          <w:rFonts w:ascii="宋体" w:hAnsi="宋体" w:eastAsia="宋体" w:cs="宋体"/>
          <w:color w:val="000000"/>
          <w:sz w:val="24"/>
          <w:shd w:val="clear" w:fill="EDF1F5"/>
        </w:rPr>
        <w:t>/api/v1</w:t>
      </w:r>
      <w:r>
        <w:rPr>
          <w:rFonts w:ascii="宋体" w:hAnsi="宋体" w:eastAsia="宋体" w:cs="宋体"/>
          <w:color w:val="000000"/>
          <w:sz w:val="24"/>
        </w:rPr>
        <w:t xml:space="preserve"> 路由文件，主要分组如下：认证与密码重置、当前用户资料与头像、项目与成员、资产与目录、应用与能力、设计会话与草稿、任务与取消、工作流管理与流转、LoRA、报告生成、通知、用户与角色、审计、全局 AI 助手、Dashboard 与健康检查。所有业务响应使用统一包络与 Request ID，错误使用稳定错误码。</w:t>
      </w:r>
    </w:p>
    <w:p w14:paraId="4BCAC8FE">
      <w:pPr>
        <w:pStyle w:val="3"/>
        <w:spacing w:line="480" w:lineRule="exact"/>
        <w:ind w:firstLine="0"/>
      </w:pPr>
      <w:r>
        <w:rPr>
          <w:rFonts w:ascii="黑体" w:hAnsi="黑体" w:eastAsia="黑体" w:cs="黑体"/>
          <w:b/>
          <w:color w:val="000000"/>
          <w:sz w:val="28"/>
        </w:rPr>
        <w:t>附录 C 文档维护与版本同步</w:t>
      </w:r>
    </w:p>
    <w:p w14:paraId="4DD7185D">
      <w:pPr>
        <w:widowControl/>
        <w:spacing w:before="0" w:after="0" w:line="480" w:lineRule="exact"/>
        <w:ind w:firstLine="480"/>
      </w:pPr>
      <w:r>
        <w:rPr>
          <w:rFonts w:ascii="宋体" w:hAnsi="宋体" w:eastAsia="宋体" w:cs="宋体"/>
          <w:color w:val="000000"/>
          <w:sz w:val="24"/>
        </w:rPr>
        <w:t>本报告后续更新必须执行以下检查：</w:t>
      </w:r>
    </w:p>
    <w:p w14:paraId="6C4C10D7">
      <w:pPr>
        <w:pStyle w:val="143"/>
        <w:numPr>
          <w:ilvl w:val="0"/>
          <w:numId w:val="16"/>
        </w:numPr>
        <w:spacing w:before="0" w:after="0" w:line="480" w:lineRule="exact"/>
        <w:ind w:firstLine="0"/>
      </w:pPr>
      <w:r>
        <w:rPr>
          <w:rFonts w:ascii="宋体" w:hAnsi="宋体" w:eastAsia="宋体" w:cs="宋体"/>
          <w:color w:val="000000"/>
          <w:sz w:val="24"/>
        </w:rPr>
        <w:t>记录新的分支、完整提交哈希、提交时间、取证时间和工作区状态。</w:t>
      </w:r>
    </w:p>
    <w:p w14:paraId="265790D1">
      <w:pPr>
        <w:pStyle w:val="143"/>
        <w:numPr>
          <w:ilvl w:val="0"/>
          <w:numId w:val="16"/>
        </w:numPr>
        <w:spacing w:before="0" w:after="0" w:line="480" w:lineRule="exact"/>
        <w:ind w:firstLine="0"/>
      </w:pPr>
      <w:r>
        <w:rPr>
          <w:rFonts w:ascii="宋体" w:hAnsi="宋体" w:eastAsia="宋体" w:cs="宋体"/>
          <w:color w:val="000000"/>
          <w:sz w:val="24"/>
        </w:rPr>
        <w:t>比较迁移数量和新增表/约束，检查旧迁移是否保持不可变。</w:t>
      </w:r>
    </w:p>
    <w:p w14:paraId="3BE38254">
      <w:pPr>
        <w:pStyle w:val="143"/>
        <w:numPr>
          <w:ilvl w:val="0"/>
          <w:numId w:val="16"/>
        </w:numPr>
        <w:spacing w:before="0" w:after="0" w:line="480" w:lineRule="exact"/>
        <w:ind w:firstLine="0"/>
      </w:pPr>
      <w:r>
        <w:rPr>
          <w:rFonts w:ascii="宋体" w:hAnsi="宋体" w:eastAsia="宋体" w:cs="宋体"/>
          <w:color w:val="000000"/>
          <w:sz w:val="24"/>
        </w:rPr>
        <w:t>比较 API 路由、业务模式、工作流目录、适配器配置和部署服务。</w:t>
      </w:r>
    </w:p>
    <w:p w14:paraId="26779AA8">
      <w:pPr>
        <w:pStyle w:val="143"/>
        <w:numPr>
          <w:ilvl w:val="0"/>
          <w:numId w:val="16"/>
        </w:numPr>
        <w:spacing w:before="0" w:after="0" w:line="480" w:lineRule="exact"/>
        <w:ind w:firstLine="0"/>
      </w:pPr>
      <w:r>
        <w:rPr>
          <w:rFonts w:ascii="宋体" w:hAnsi="宋体" w:eastAsia="宋体" w:cs="宋体"/>
          <w:color w:val="000000"/>
          <w:sz w:val="24"/>
        </w:rPr>
        <w:t>重新运行与变化相关的单元、类型、集成、浏览器和构建门禁。</w:t>
      </w:r>
    </w:p>
    <w:p w14:paraId="0A311A50">
      <w:pPr>
        <w:pStyle w:val="143"/>
        <w:numPr>
          <w:ilvl w:val="0"/>
          <w:numId w:val="16"/>
        </w:numPr>
        <w:spacing w:before="0" w:after="0" w:line="480" w:lineRule="exact"/>
        <w:ind w:firstLine="0"/>
      </w:pPr>
      <w:r>
        <w:rPr>
          <w:rFonts w:ascii="宋体" w:hAnsi="宋体" w:eastAsia="宋体" w:cs="宋体"/>
          <w:color w:val="000000"/>
          <w:sz w:val="24"/>
        </w:rPr>
        <w:t>更新摘要、完成度、限制、能力表和验证表，不沿用过期数字。</w:t>
      </w:r>
    </w:p>
    <w:p w14:paraId="37ABD47C">
      <w:pPr>
        <w:pStyle w:val="143"/>
        <w:numPr>
          <w:ilvl w:val="0"/>
          <w:numId w:val="16"/>
        </w:numPr>
        <w:spacing w:before="0" w:after="0" w:line="480" w:lineRule="exact"/>
        <w:ind w:firstLine="0"/>
      </w:pPr>
      <w:r>
        <w:rPr>
          <w:rFonts w:ascii="宋体" w:hAnsi="宋体" w:eastAsia="宋体" w:cs="宋体"/>
          <w:color w:val="000000"/>
          <w:sz w:val="24"/>
        </w:rPr>
        <w:t>重新读取当时有效的合同、技术规格书、补充协议和甲方书面变更，更新需求追踪矩阵。</w:t>
      </w:r>
    </w:p>
    <w:p w14:paraId="40A2F61B">
      <w:pPr>
        <w:pStyle w:val="143"/>
        <w:numPr>
          <w:ilvl w:val="0"/>
          <w:numId w:val="16"/>
        </w:numPr>
        <w:spacing w:before="0" w:after="0" w:line="480" w:lineRule="exact"/>
        <w:ind w:firstLine="0"/>
      </w:pPr>
      <w:r>
        <w:rPr>
          <w:rFonts w:ascii="宋体" w:hAnsi="宋体" w:eastAsia="宋体" w:cs="宋体"/>
          <w:color w:val="000000"/>
          <w:sz w:val="24"/>
        </w:rPr>
        <w:t>发布新版本源稿和 DOCX，保留旧版，并更新合同文档登记表与开发日志。</w:t>
      </w:r>
    </w:p>
    <w:p w14:paraId="16572493">
      <w:pPr>
        <w:widowControl/>
        <w:spacing w:before="0" w:after="0" w:line="480" w:lineRule="exact"/>
        <w:ind w:firstLine="480"/>
        <w:jc w:val="left"/>
      </w:pPr>
      <w:r>
        <w:rPr>
          <w:rFonts w:ascii="宋体" w:hAnsi="宋体" w:eastAsia="宋体" w:cs="宋体"/>
          <w:color w:val="000000"/>
          <w:sz w:val="24"/>
        </w:rPr>
        <w:t xml:space="preserve">本版所有系统实现结论截至代码基线 </w:t>
      </w:r>
      <w:r>
        <w:rPr>
          <w:rFonts w:ascii="宋体" w:hAnsi="宋体" w:eastAsia="宋体" w:cs="宋体"/>
          <w:color w:val="000000"/>
          <w:sz w:val="24"/>
          <w:shd w:val="clear" w:fill="EDF1F5"/>
        </w:rPr>
        <w:t>51c4095ec269cde31b543dd6c8886802a9a8f452</w:t>
      </w:r>
      <w:r>
        <w:rPr>
          <w:rFonts w:ascii="宋体" w:hAnsi="宋体" w:eastAsia="宋体" w:cs="宋体"/>
          <w:color w:val="000000"/>
          <w:sz w:val="24"/>
        </w:rPr>
        <w:t>。任何晚于该提交的功能、修复或迁移均不属于 V1.2 报告事实范围；V1.2 相对 V1.1 仅调整文章格式，研究内容、事实基线与结论不变。</w:t>
      </w:r>
    </w:p>
    <w:p w14:paraId="6CAD43EE">
      <w:pPr>
        <w:pStyle w:val="3"/>
        <w:spacing w:line="480" w:lineRule="exact"/>
        <w:ind w:firstLine="0"/>
      </w:pPr>
      <w:r>
        <w:rPr>
          <w:rFonts w:ascii="黑体" w:hAnsi="黑体" w:eastAsia="黑体" w:cs="黑体"/>
          <w:b/>
          <w:color w:val="000000"/>
          <w:sz w:val="28"/>
        </w:rPr>
        <w:t>附录 D 合同要求追踪矩阵</w:t>
      </w:r>
    </w:p>
    <w:tbl>
      <w:tblPr>
        <w:tblStyle w:val="33"/>
        <w:tblW w:w="9072" w:type="dxa"/>
        <w:tblInd w:w="100" w:type="dxa"/>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Layout w:type="fixed"/>
        <w:tblCellMar>
          <w:top w:w="0" w:type="dxa"/>
          <w:left w:w="108" w:type="dxa"/>
          <w:bottom w:w="0" w:type="dxa"/>
          <w:right w:w="108" w:type="dxa"/>
        </w:tblCellMar>
      </w:tblPr>
      <w:tblGrid>
        <w:gridCol w:w="768"/>
        <w:gridCol w:w="2442"/>
        <w:gridCol w:w="1186"/>
        <w:gridCol w:w="2442"/>
        <w:gridCol w:w="2234"/>
      </w:tblGrid>
      <w:tr w14:paraId="6EF1266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blHeader/>
        </w:trPr>
        <w:tc>
          <w:tcPr>
            <w:tcW w:w="768" w:type="dxa"/>
            <w:shd w:val="clear" w:color="auto" w:fill="F4F6F9"/>
            <w:tcMar>
              <w:top w:w="60" w:type="dxa"/>
              <w:left w:w="100" w:type="dxa"/>
              <w:bottom w:w="60" w:type="dxa"/>
              <w:right w:w="100" w:type="dxa"/>
            </w:tcMar>
            <w:vAlign w:val="center"/>
          </w:tcPr>
          <w:p w14:paraId="3786205D">
            <w:pPr>
              <w:spacing w:before="0" w:after="0" w:line="480" w:lineRule="exact"/>
              <w:ind w:firstLine="0"/>
              <w:jc w:val="left"/>
            </w:pPr>
            <w:r>
              <w:rPr>
                <w:rFonts w:ascii="宋体" w:hAnsi="宋体" w:eastAsia="宋体" w:cs="宋体"/>
                <w:b/>
                <w:color w:val="000000"/>
                <w:sz w:val="24"/>
              </w:rPr>
              <w:t>编号</w:t>
            </w:r>
          </w:p>
        </w:tc>
        <w:tc>
          <w:tcPr>
            <w:tcW w:w="2442" w:type="dxa"/>
            <w:shd w:val="clear" w:color="auto" w:fill="F4F6F9"/>
            <w:tcMar>
              <w:top w:w="60" w:type="dxa"/>
              <w:left w:w="100" w:type="dxa"/>
              <w:bottom w:w="60" w:type="dxa"/>
              <w:right w:w="100" w:type="dxa"/>
            </w:tcMar>
            <w:vAlign w:val="center"/>
          </w:tcPr>
          <w:p w14:paraId="33DCB41D">
            <w:pPr>
              <w:spacing w:before="0" w:after="0" w:line="480" w:lineRule="exact"/>
              <w:ind w:firstLine="0"/>
              <w:jc w:val="left"/>
            </w:pPr>
            <w:r>
              <w:rPr>
                <w:rFonts w:ascii="宋体" w:hAnsi="宋体" w:eastAsia="宋体" w:cs="宋体"/>
                <w:b/>
                <w:color w:val="000000"/>
                <w:sz w:val="24"/>
              </w:rPr>
              <w:t>合同/规格要求</w:t>
            </w:r>
          </w:p>
        </w:tc>
        <w:tc>
          <w:tcPr>
            <w:tcW w:w="1186" w:type="dxa"/>
            <w:shd w:val="clear" w:color="auto" w:fill="F4F6F9"/>
            <w:tcMar>
              <w:top w:w="60" w:type="dxa"/>
              <w:left w:w="100" w:type="dxa"/>
              <w:bottom w:w="60" w:type="dxa"/>
              <w:right w:w="100" w:type="dxa"/>
            </w:tcMar>
            <w:vAlign w:val="center"/>
          </w:tcPr>
          <w:p w14:paraId="477FC15B">
            <w:pPr>
              <w:spacing w:before="0" w:after="0" w:line="480" w:lineRule="exact"/>
              <w:ind w:firstLine="0"/>
              <w:jc w:val="left"/>
            </w:pPr>
            <w:r>
              <w:rPr>
                <w:rFonts w:ascii="宋体" w:hAnsi="宋体" w:eastAsia="宋体" w:cs="宋体"/>
                <w:b/>
                <w:color w:val="000000"/>
                <w:sz w:val="24"/>
              </w:rPr>
              <w:t>报告章节</w:t>
            </w:r>
          </w:p>
        </w:tc>
        <w:tc>
          <w:tcPr>
            <w:tcW w:w="2442" w:type="dxa"/>
            <w:shd w:val="clear" w:color="auto" w:fill="F4F6F9"/>
            <w:tcMar>
              <w:top w:w="60" w:type="dxa"/>
              <w:left w:w="100" w:type="dxa"/>
              <w:bottom w:w="60" w:type="dxa"/>
              <w:right w:w="100" w:type="dxa"/>
            </w:tcMar>
            <w:vAlign w:val="center"/>
          </w:tcPr>
          <w:p w14:paraId="504F0AF8">
            <w:pPr>
              <w:spacing w:before="0" w:after="0" w:line="480" w:lineRule="exact"/>
              <w:ind w:firstLine="0"/>
              <w:jc w:val="left"/>
            </w:pPr>
            <w:r>
              <w:rPr>
                <w:rFonts w:ascii="宋体" w:hAnsi="宋体" w:eastAsia="宋体" w:cs="宋体"/>
                <w:b/>
                <w:color w:val="000000"/>
                <w:sz w:val="24"/>
              </w:rPr>
              <w:t>当前实现与证据</w:t>
            </w:r>
          </w:p>
        </w:tc>
        <w:tc>
          <w:tcPr>
            <w:tcW w:w="2234" w:type="dxa"/>
            <w:shd w:val="clear" w:color="auto" w:fill="F4F6F9"/>
            <w:tcMar>
              <w:top w:w="60" w:type="dxa"/>
              <w:left w:w="100" w:type="dxa"/>
              <w:bottom w:w="60" w:type="dxa"/>
              <w:right w:w="100" w:type="dxa"/>
            </w:tcMar>
            <w:vAlign w:val="center"/>
          </w:tcPr>
          <w:p w14:paraId="7FCB12E6">
            <w:pPr>
              <w:spacing w:before="0" w:after="0" w:line="480" w:lineRule="exact"/>
              <w:ind w:firstLine="0"/>
              <w:jc w:val="left"/>
            </w:pPr>
            <w:r>
              <w:rPr>
                <w:rFonts w:ascii="宋体" w:hAnsi="宋体" w:eastAsia="宋体" w:cs="宋体"/>
                <w:b/>
                <w:color w:val="000000"/>
                <w:sz w:val="24"/>
              </w:rPr>
              <w:t>状态及后续动作</w:t>
            </w:r>
          </w:p>
        </w:tc>
      </w:tr>
      <w:tr w14:paraId="7C0B291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654A2D12">
            <w:pPr>
              <w:spacing w:before="0" w:after="0" w:line="480" w:lineRule="exact"/>
              <w:ind w:firstLine="0"/>
              <w:jc w:val="left"/>
            </w:pPr>
            <w:r>
              <w:rPr>
                <w:rFonts w:ascii="宋体" w:hAnsi="宋体" w:eastAsia="宋体" w:cs="宋体"/>
                <w:color w:val="000000"/>
                <w:sz w:val="24"/>
              </w:rPr>
              <w:t>CR-01</w:t>
            </w:r>
          </w:p>
        </w:tc>
        <w:tc>
          <w:tcPr>
            <w:tcW w:w="2442" w:type="dxa"/>
            <w:tcMar>
              <w:top w:w="60" w:type="dxa"/>
              <w:left w:w="100" w:type="dxa"/>
              <w:bottom w:w="60" w:type="dxa"/>
              <w:right w:w="100" w:type="dxa"/>
            </w:tcMar>
            <w:vAlign w:val="center"/>
          </w:tcPr>
          <w:p w14:paraId="6E0A56F5">
            <w:pPr>
              <w:spacing w:before="0" w:after="0" w:line="480" w:lineRule="exact"/>
              <w:ind w:firstLine="0"/>
              <w:jc w:val="left"/>
            </w:pPr>
            <w:r>
              <w:rPr>
                <w:rFonts w:ascii="宋体" w:hAnsi="宋体" w:eastAsia="宋体" w:cs="宋体"/>
                <w:color w:val="000000"/>
                <w:sz w:val="24"/>
              </w:rPr>
              <w:t>开展内装模块功能分区识别研究</w:t>
            </w:r>
          </w:p>
        </w:tc>
        <w:tc>
          <w:tcPr>
            <w:tcW w:w="1186" w:type="dxa"/>
            <w:tcMar>
              <w:top w:w="60" w:type="dxa"/>
              <w:left w:w="100" w:type="dxa"/>
              <w:bottom w:w="60" w:type="dxa"/>
              <w:right w:w="100" w:type="dxa"/>
            </w:tcMar>
            <w:vAlign w:val="center"/>
          </w:tcPr>
          <w:p w14:paraId="01CB3893">
            <w:pPr>
              <w:spacing w:before="0" w:after="0" w:line="480" w:lineRule="exact"/>
              <w:ind w:firstLine="0"/>
              <w:jc w:val="left"/>
            </w:pPr>
            <w:r>
              <w:rPr>
                <w:rFonts w:ascii="宋体" w:hAnsi="宋体" w:eastAsia="宋体" w:cs="宋体"/>
                <w:color w:val="000000"/>
                <w:sz w:val="24"/>
              </w:rPr>
              <w:t>6.1—6.8</w:t>
            </w:r>
          </w:p>
        </w:tc>
        <w:tc>
          <w:tcPr>
            <w:tcW w:w="2442" w:type="dxa"/>
            <w:tcMar>
              <w:top w:w="60" w:type="dxa"/>
              <w:left w:w="100" w:type="dxa"/>
              <w:bottom w:w="60" w:type="dxa"/>
              <w:right w:w="100" w:type="dxa"/>
            </w:tcMar>
            <w:vAlign w:val="center"/>
          </w:tcPr>
          <w:p w14:paraId="18445EAD">
            <w:pPr>
              <w:spacing w:before="0" w:after="0" w:line="480" w:lineRule="exact"/>
              <w:ind w:firstLine="0"/>
              <w:jc w:val="left"/>
            </w:pPr>
            <w:r>
              <w:rPr>
                <w:rFonts w:ascii="宋体" w:hAnsi="宋体" w:eastAsia="宋体" w:cs="宋体"/>
                <w:color w:val="000000"/>
                <w:sz w:val="24"/>
              </w:rPr>
              <w:t>分区协议、原图/标记图、任务血缘已实现</w:t>
            </w:r>
          </w:p>
        </w:tc>
        <w:tc>
          <w:tcPr>
            <w:tcW w:w="2234" w:type="dxa"/>
            <w:tcMar>
              <w:top w:w="60" w:type="dxa"/>
              <w:left w:w="100" w:type="dxa"/>
              <w:bottom w:w="60" w:type="dxa"/>
              <w:right w:w="100" w:type="dxa"/>
            </w:tcMar>
            <w:vAlign w:val="center"/>
          </w:tcPr>
          <w:p w14:paraId="5FDEDADC">
            <w:pPr>
              <w:spacing w:before="0" w:after="0" w:line="480" w:lineRule="exact"/>
              <w:ind w:firstLine="0"/>
              <w:jc w:val="left"/>
            </w:pPr>
            <w:r>
              <w:rPr>
                <w:rFonts w:ascii="宋体" w:hAnsi="宋体" w:eastAsia="宋体" w:cs="宋体"/>
                <w:color w:val="000000"/>
                <w:sz w:val="24"/>
              </w:rPr>
              <w:t>人工在环已实现；自动识别待研发</w:t>
            </w:r>
          </w:p>
        </w:tc>
      </w:tr>
      <w:tr w14:paraId="77B045A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42443CBC">
            <w:pPr>
              <w:spacing w:before="0" w:after="0" w:line="480" w:lineRule="exact"/>
              <w:ind w:firstLine="0"/>
              <w:jc w:val="left"/>
            </w:pPr>
            <w:r>
              <w:rPr>
                <w:rFonts w:ascii="宋体" w:hAnsi="宋体" w:eastAsia="宋体" w:cs="宋体"/>
                <w:color w:val="000000"/>
                <w:sz w:val="24"/>
              </w:rPr>
              <w:t>CR-02</w:t>
            </w:r>
          </w:p>
        </w:tc>
        <w:tc>
          <w:tcPr>
            <w:tcW w:w="2442" w:type="dxa"/>
            <w:tcMar>
              <w:top w:w="60" w:type="dxa"/>
              <w:left w:w="100" w:type="dxa"/>
              <w:bottom w:w="60" w:type="dxa"/>
              <w:right w:w="100" w:type="dxa"/>
            </w:tcMar>
            <w:vAlign w:val="center"/>
          </w:tcPr>
          <w:p w14:paraId="49D91866">
            <w:pPr>
              <w:spacing w:before="0" w:after="0" w:line="480" w:lineRule="exact"/>
              <w:ind w:firstLine="0"/>
              <w:jc w:val="left"/>
            </w:pPr>
            <w:r>
              <w:rPr>
                <w:rFonts w:ascii="宋体" w:hAnsi="宋体" w:eastAsia="宋体" w:cs="宋体"/>
                <w:color w:val="000000"/>
                <w:sz w:val="24"/>
              </w:rPr>
              <w:t>研究多模态识别与分区设计技术路径</w:t>
            </w:r>
          </w:p>
        </w:tc>
        <w:tc>
          <w:tcPr>
            <w:tcW w:w="1186" w:type="dxa"/>
            <w:tcMar>
              <w:top w:w="60" w:type="dxa"/>
              <w:left w:w="100" w:type="dxa"/>
              <w:bottom w:w="60" w:type="dxa"/>
              <w:right w:w="100" w:type="dxa"/>
            </w:tcMar>
            <w:vAlign w:val="center"/>
          </w:tcPr>
          <w:p w14:paraId="7A512ED2">
            <w:pPr>
              <w:spacing w:before="0" w:after="0" w:line="480" w:lineRule="exact"/>
              <w:ind w:firstLine="0"/>
              <w:jc w:val="left"/>
            </w:pPr>
            <w:r>
              <w:rPr>
                <w:rFonts w:ascii="宋体" w:hAnsi="宋体" w:eastAsia="宋体" w:cs="宋体"/>
                <w:color w:val="000000"/>
                <w:sz w:val="24"/>
              </w:rPr>
              <w:t>6.7—6.8</w:t>
            </w:r>
          </w:p>
        </w:tc>
        <w:tc>
          <w:tcPr>
            <w:tcW w:w="2442" w:type="dxa"/>
            <w:tcMar>
              <w:top w:w="60" w:type="dxa"/>
              <w:left w:w="100" w:type="dxa"/>
              <w:bottom w:w="60" w:type="dxa"/>
              <w:right w:w="100" w:type="dxa"/>
            </w:tcMar>
            <w:vAlign w:val="center"/>
          </w:tcPr>
          <w:p w14:paraId="6A7F0FD3">
            <w:pPr>
              <w:spacing w:before="0" w:after="0" w:line="480" w:lineRule="exact"/>
              <w:ind w:firstLine="0"/>
              <w:jc w:val="left"/>
            </w:pPr>
            <w:r>
              <w:rPr>
                <w:rFonts w:ascii="宋体" w:hAnsi="宋体" w:eastAsia="宋体" w:cs="宋体"/>
                <w:color w:val="000000"/>
                <w:sz w:val="24"/>
              </w:rPr>
              <w:t>图像、文本、几何、多图和多视图任务链路</w:t>
            </w:r>
          </w:p>
        </w:tc>
        <w:tc>
          <w:tcPr>
            <w:tcW w:w="2234" w:type="dxa"/>
            <w:tcMar>
              <w:top w:w="60" w:type="dxa"/>
              <w:left w:w="100" w:type="dxa"/>
              <w:bottom w:w="60" w:type="dxa"/>
              <w:right w:w="100" w:type="dxa"/>
            </w:tcMar>
            <w:vAlign w:val="center"/>
          </w:tcPr>
          <w:p w14:paraId="4464797C">
            <w:pPr>
              <w:spacing w:before="0" w:after="0" w:line="480" w:lineRule="exact"/>
              <w:ind w:firstLine="0"/>
              <w:jc w:val="left"/>
            </w:pPr>
            <w:r>
              <w:rPr>
                <w:rFonts w:ascii="宋体" w:hAnsi="宋体" w:eastAsia="宋体" w:cs="宋体"/>
                <w:color w:val="000000"/>
                <w:sz w:val="24"/>
              </w:rPr>
              <w:t>技术路径已形成；专用识别模型待实现</w:t>
            </w:r>
          </w:p>
        </w:tc>
      </w:tr>
      <w:tr w14:paraId="51FCC119">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23F9741B">
            <w:pPr>
              <w:spacing w:before="0" w:after="0" w:line="480" w:lineRule="exact"/>
              <w:ind w:firstLine="0"/>
              <w:jc w:val="left"/>
            </w:pPr>
            <w:r>
              <w:rPr>
                <w:rFonts w:ascii="宋体" w:hAnsi="宋体" w:eastAsia="宋体" w:cs="宋体"/>
                <w:color w:val="000000"/>
                <w:sz w:val="24"/>
              </w:rPr>
              <w:t>CR-03</w:t>
            </w:r>
          </w:p>
        </w:tc>
        <w:tc>
          <w:tcPr>
            <w:tcW w:w="2442" w:type="dxa"/>
            <w:tcMar>
              <w:top w:w="60" w:type="dxa"/>
              <w:left w:w="100" w:type="dxa"/>
              <w:bottom w:w="60" w:type="dxa"/>
              <w:right w:w="100" w:type="dxa"/>
            </w:tcMar>
            <w:vAlign w:val="center"/>
          </w:tcPr>
          <w:p w14:paraId="004F1DF7">
            <w:pPr>
              <w:spacing w:before="0" w:after="0" w:line="480" w:lineRule="exact"/>
              <w:ind w:firstLine="0"/>
              <w:jc w:val="left"/>
            </w:pPr>
            <w:r>
              <w:rPr>
                <w:rFonts w:ascii="宋体" w:hAnsi="宋体" w:eastAsia="宋体" w:cs="宋体"/>
                <w:color w:val="000000"/>
                <w:sz w:val="24"/>
              </w:rPr>
              <w:t>快速设计算法与优化研究</w:t>
            </w:r>
          </w:p>
        </w:tc>
        <w:tc>
          <w:tcPr>
            <w:tcW w:w="1186" w:type="dxa"/>
            <w:tcMar>
              <w:top w:w="60" w:type="dxa"/>
              <w:left w:w="100" w:type="dxa"/>
              <w:bottom w:w="60" w:type="dxa"/>
              <w:right w:w="100" w:type="dxa"/>
            </w:tcMar>
            <w:vAlign w:val="center"/>
          </w:tcPr>
          <w:p w14:paraId="3B3F781E">
            <w:pPr>
              <w:spacing w:before="0" w:after="0" w:line="480" w:lineRule="exact"/>
              <w:ind w:firstLine="0"/>
              <w:jc w:val="left"/>
            </w:pPr>
            <w:r>
              <w:rPr>
                <w:rFonts w:ascii="宋体" w:hAnsi="宋体" w:eastAsia="宋体" w:cs="宋体"/>
                <w:color w:val="000000"/>
                <w:sz w:val="24"/>
              </w:rPr>
              <w:t>7.1—7.8</w:t>
            </w:r>
          </w:p>
        </w:tc>
        <w:tc>
          <w:tcPr>
            <w:tcW w:w="2442" w:type="dxa"/>
            <w:tcMar>
              <w:top w:w="60" w:type="dxa"/>
              <w:left w:w="100" w:type="dxa"/>
              <w:bottom w:w="60" w:type="dxa"/>
              <w:right w:w="100" w:type="dxa"/>
            </w:tcMar>
            <w:vAlign w:val="center"/>
          </w:tcPr>
          <w:p w14:paraId="18A9B2C1">
            <w:pPr>
              <w:spacing w:before="0" w:after="0" w:line="480" w:lineRule="exact"/>
              <w:ind w:firstLine="0"/>
              <w:jc w:val="left"/>
            </w:pPr>
            <w:r>
              <w:rPr>
                <w:rFonts w:ascii="宋体" w:hAnsi="宋体" w:eastAsia="宋体" w:cs="宋体"/>
                <w:color w:val="000000"/>
                <w:sz w:val="24"/>
              </w:rPr>
              <w:t>18 项工作流、参数 Schema、提示词模板</w:t>
            </w:r>
          </w:p>
        </w:tc>
        <w:tc>
          <w:tcPr>
            <w:tcW w:w="2234" w:type="dxa"/>
            <w:tcMar>
              <w:top w:w="60" w:type="dxa"/>
              <w:left w:w="100" w:type="dxa"/>
              <w:bottom w:w="60" w:type="dxa"/>
              <w:right w:w="100" w:type="dxa"/>
            </w:tcMar>
            <w:vAlign w:val="center"/>
          </w:tcPr>
          <w:p w14:paraId="2E15FCBE">
            <w:pPr>
              <w:spacing w:before="0" w:after="0" w:line="480" w:lineRule="exact"/>
              <w:ind w:firstLine="0"/>
              <w:jc w:val="left"/>
            </w:pPr>
            <w:r>
              <w:rPr>
                <w:rFonts w:ascii="宋体" w:hAnsi="宋体" w:eastAsia="宋体" w:cs="宋体"/>
                <w:color w:val="000000"/>
                <w:sz w:val="24"/>
              </w:rPr>
              <w:t>生成链路已实现；规则、检索与优化待实现</w:t>
            </w:r>
          </w:p>
        </w:tc>
      </w:tr>
      <w:tr w14:paraId="2EB4D01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411144F5">
            <w:pPr>
              <w:spacing w:before="0" w:after="0" w:line="480" w:lineRule="exact"/>
              <w:ind w:firstLine="0"/>
              <w:jc w:val="left"/>
            </w:pPr>
            <w:r>
              <w:rPr>
                <w:rFonts w:ascii="宋体" w:hAnsi="宋体" w:eastAsia="宋体" w:cs="宋体"/>
                <w:color w:val="000000"/>
                <w:sz w:val="24"/>
              </w:rPr>
              <w:t>CR-04</w:t>
            </w:r>
          </w:p>
        </w:tc>
        <w:tc>
          <w:tcPr>
            <w:tcW w:w="2442" w:type="dxa"/>
            <w:tcMar>
              <w:top w:w="60" w:type="dxa"/>
              <w:left w:w="100" w:type="dxa"/>
              <w:bottom w:w="60" w:type="dxa"/>
              <w:right w:w="100" w:type="dxa"/>
            </w:tcMar>
            <w:vAlign w:val="center"/>
          </w:tcPr>
          <w:p w14:paraId="0EA3D92F">
            <w:pPr>
              <w:spacing w:before="0" w:after="0" w:line="480" w:lineRule="exact"/>
              <w:ind w:firstLine="0"/>
              <w:jc w:val="left"/>
            </w:pPr>
            <w:r>
              <w:rPr>
                <w:rFonts w:ascii="宋体" w:hAnsi="宋体" w:eastAsia="宋体" w:cs="宋体"/>
                <w:color w:val="000000"/>
                <w:sz w:val="24"/>
              </w:rPr>
              <w:t>跨区域优化设计方法</w:t>
            </w:r>
          </w:p>
        </w:tc>
        <w:tc>
          <w:tcPr>
            <w:tcW w:w="1186" w:type="dxa"/>
            <w:tcMar>
              <w:top w:w="60" w:type="dxa"/>
              <w:left w:w="100" w:type="dxa"/>
              <w:bottom w:w="60" w:type="dxa"/>
              <w:right w:w="100" w:type="dxa"/>
            </w:tcMar>
            <w:vAlign w:val="center"/>
          </w:tcPr>
          <w:p w14:paraId="1EA68AA9">
            <w:pPr>
              <w:spacing w:before="0" w:after="0" w:line="480" w:lineRule="exact"/>
              <w:ind w:firstLine="0"/>
              <w:jc w:val="left"/>
            </w:pPr>
            <w:r>
              <w:rPr>
                <w:rFonts w:ascii="宋体" w:hAnsi="宋体" w:eastAsia="宋体" w:cs="宋体"/>
                <w:color w:val="000000"/>
                <w:sz w:val="24"/>
              </w:rPr>
              <w:t>7.7</w:t>
            </w:r>
          </w:p>
        </w:tc>
        <w:tc>
          <w:tcPr>
            <w:tcW w:w="2442" w:type="dxa"/>
            <w:tcMar>
              <w:top w:w="60" w:type="dxa"/>
              <w:left w:w="100" w:type="dxa"/>
              <w:bottom w:w="60" w:type="dxa"/>
              <w:right w:w="100" w:type="dxa"/>
            </w:tcMar>
            <w:vAlign w:val="center"/>
          </w:tcPr>
          <w:p w14:paraId="11FDC6BB">
            <w:pPr>
              <w:spacing w:before="0" w:after="0" w:line="480" w:lineRule="exact"/>
              <w:ind w:firstLine="0"/>
              <w:jc w:val="left"/>
            </w:pPr>
            <w:r>
              <w:rPr>
                <w:rFonts w:ascii="宋体" w:hAnsi="宋体" w:eastAsia="宋体" w:cs="宋体"/>
                <w:color w:val="000000"/>
                <w:sz w:val="24"/>
              </w:rPr>
              <w:t>区域依赖图、硬约束和软目标方法</w:t>
            </w:r>
          </w:p>
        </w:tc>
        <w:tc>
          <w:tcPr>
            <w:tcW w:w="2234" w:type="dxa"/>
            <w:tcMar>
              <w:top w:w="60" w:type="dxa"/>
              <w:left w:w="100" w:type="dxa"/>
              <w:bottom w:w="60" w:type="dxa"/>
              <w:right w:w="100" w:type="dxa"/>
            </w:tcMar>
            <w:vAlign w:val="center"/>
          </w:tcPr>
          <w:p w14:paraId="4EBD8A3C">
            <w:pPr>
              <w:spacing w:before="0" w:after="0" w:line="480" w:lineRule="exact"/>
              <w:ind w:firstLine="0"/>
              <w:jc w:val="left"/>
            </w:pPr>
            <w:r>
              <w:rPr>
                <w:rFonts w:ascii="宋体" w:hAnsi="宋体" w:eastAsia="宋体" w:cs="宋体"/>
                <w:color w:val="000000"/>
                <w:sz w:val="24"/>
              </w:rPr>
              <w:t>研究方案完成；优化器待实现</w:t>
            </w:r>
          </w:p>
        </w:tc>
      </w:tr>
      <w:tr w14:paraId="0C470900">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0928591B">
            <w:pPr>
              <w:spacing w:before="0" w:after="0" w:line="480" w:lineRule="exact"/>
              <w:ind w:firstLine="0"/>
              <w:jc w:val="left"/>
            </w:pPr>
            <w:r>
              <w:rPr>
                <w:rFonts w:ascii="宋体" w:hAnsi="宋体" w:eastAsia="宋体" w:cs="宋体"/>
                <w:color w:val="000000"/>
                <w:sz w:val="24"/>
              </w:rPr>
              <w:t>CR-05</w:t>
            </w:r>
          </w:p>
        </w:tc>
        <w:tc>
          <w:tcPr>
            <w:tcW w:w="2442" w:type="dxa"/>
            <w:tcMar>
              <w:top w:w="60" w:type="dxa"/>
              <w:left w:w="100" w:type="dxa"/>
              <w:bottom w:w="60" w:type="dxa"/>
              <w:right w:w="100" w:type="dxa"/>
            </w:tcMar>
            <w:vAlign w:val="center"/>
          </w:tcPr>
          <w:p w14:paraId="6E6F4C75">
            <w:pPr>
              <w:spacing w:before="0" w:after="0" w:line="480" w:lineRule="exact"/>
              <w:ind w:firstLine="0"/>
              <w:jc w:val="left"/>
            </w:pPr>
            <w:r>
              <w:rPr>
                <w:rFonts w:ascii="宋体" w:hAnsi="宋体" w:eastAsia="宋体" w:cs="宋体"/>
                <w:color w:val="000000"/>
                <w:sz w:val="24"/>
              </w:rPr>
              <w:t>四级模块化分区拆解</w:t>
            </w:r>
          </w:p>
        </w:tc>
        <w:tc>
          <w:tcPr>
            <w:tcW w:w="1186" w:type="dxa"/>
            <w:tcMar>
              <w:top w:w="60" w:type="dxa"/>
              <w:left w:w="100" w:type="dxa"/>
              <w:bottom w:w="60" w:type="dxa"/>
              <w:right w:w="100" w:type="dxa"/>
            </w:tcMar>
            <w:vAlign w:val="center"/>
          </w:tcPr>
          <w:p w14:paraId="3C787B76">
            <w:pPr>
              <w:spacing w:before="0" w:after="0" w:line="480" w:lineRule="exact"/>
              <w:ind w:firstLine="0"/>
              <w:jc w:val="left"/>
            </w:pPr>
            <w:r>
              <w:rPr>
                <w:rFonts w:ascii="宋体" w:hAnsi="宋体" w:eastAsia="宋体" w:cs="宋体"/>
                <w:color w:val="000000"/>
                <w:sz w:val="24"/>
              </w:rPr>
              <w:t>5.5、6.1</w:t>
            </w:r>
          </w:p>
        </w:tc>
        <w:tc>
          <w:tcPr>
            <w:tcW w:w="2442" w:type="dxa"/>
            <w:tcMar>
              <w:top w:w="60" w:type="dxa"/>
              <w:left w:w="100" w:type="dxa"/>
              <w:bottom w:w="60" w:type="dxa"/>
              <w:right w:w="100" w:type="dxa"/>
            </w:tcMar>
            <w:vAlign w:val="center"/>
          </w:tcPr>
          <w:p w14:paraId="57C8E8A4">
            <w:pPr>
              <w:spacing w:before="0" w:after="0" w:line="480" w:lineRule="exact"/>
              <w:ind w:firstLine="0"/>
              <w:jc w:val="left"/>
            </w:pPr>
            <w:r>
              <w:rPr>
                <w:rFonts w:ascii="宋体" w:hAnsi="宋体" w:eastAsia="宋体" w:cs="宋体"/>
                <w:color w:val="000000"/>
                <w:sz w:val="24"/>
              </w:rPr>
              <w:t>四级对象及目标数据模型</w:t>
            </w:r>
          </w:p>
        </w:tc>
        <w:tc>
          <w:tcPr>
            <w:tcW w:w="2234" w:type="dxa"/>
            <w:tcMar>
              <w:top w:w="60" w:type="dxa"/>
              <w:left w:w="100" w:type="dxa"/>
              <w:bottom w:w="60" w:type="dxa"/>
              <w:right w:w="100" w:type="dxa"/>
            </w:tcMar>
            <w:vAlign w:val="center"/>
          </w:tcPr>
          <w:p w14:paraId="597A9563">
            <w:pPr>
              <w:spacing w:before="0" w:after="0" w:line="480" w:lineRule="exact"/>
              <w:ind w:firstLine="0"/>
              <w:jc w:val="left"/>
            </w:pPr>
            <w:r>
              <w:rPr>
                <w:rFonts w:ascii="宋体" w:hAnsi="宋体" w:eastAsia="宋体" w:cs="宋体"/>
                <w:color w:val="000000"/>
                <w:sz w:val="24"/>
              </w:rPr>
              <w:t>模型方案完成；模块库待实现</w:t>
            </w:r>
          </w:p>
        </w:tc>
      </w:tr>
      <w:tr w14:paraId="1F20546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237AC297">
            <w:pPr>
              <w:spacing w:before="0" w:after="0" w:line="480" w:lineRule="exact"/>
              <w:ind w:firstLine="0"/>
              <w:jc w:val="left"/>
            </w:pPr>
            <w:r>
              <w:rPr>
                <w:rFonts w:ascii="宋体" w:hAnsi="宋体" w:eastAsia="宋体" w:cs="宋体"/>
                <w:color w:val="000000"/>
                <w:sz w:val="24"/>
              </w:rPr>
              <w:t>CR-06</w:t>
            </w:r>
          </w:p>
        </w:tc>
        <w:tc>
          <w:tcPr>
            <w:tcW w:w="2442" w:type="dxa"/>
            <w:tcMar>
              <w:top w:w="60" w:type="dxa"/>
              <w:left w:w="100" w:type="dxa"/>
              <w:bottom w:w="60" w:type="dxa"/>
              <w:right w:w="100" w:type="dxa"/>
            </w:tcMar>
            <w:vAlign w:val="center"/>
          </w:tcPr>
          <w:p w14:paraId="0D1859C2">
            <w:pPr>
              <w:spacing w:before="0" w:after="0" w:line="480" w:lineRule="exact"/>
              <w:ind w:firstLine="0"/>
              <w:jc w:val="left"/>
            </w:pPr>
            <w:r>
              <w:rPr>
                <w:rFonts w:ascii="宋体" w:hAnsi="宋体" w:eastAsia="宋体" w:cs="宋体"/>
                <w:color w:val="000000"/>
                <w:sz w:val="24"/>
              </w:rPr>
              <w:t>参数化快速配置</w:t>
            </w:r>
          </w:p>
        </w:tc>
        <w:tc>
          <w:tcPr>
            <w:tcW w:w="1186" w:type="dxa"/>
            <w:tcMar>
              <w:top w:w="60" w:type="dxa"/>
              <w:left w:w="100" w:type="dxa"/>
              <w:bottom w:w="60" w:type="dxa"/>
              <w:right w:w="100" w:type="dxa"/>
            </w:tcMar>
            <w:vAlign w:val="center"/>
          </w:tcPr>
          <w:p w14:paraId="4A7557F1">
            <w:pPr>
              <w:spacing w:before="0" w:after="0" w:line="480" w:lineRule="exact"/>
              <w:ind w:firstLine="0"/>
              <w:jc w:val="left"/>
            </w:pPr>
            <w:r>
              <w:rPr>
                <w:rFonts w:ascii="宋体" w:hAnsi="宋体" w:eastAsia="宋体" w:cs="宋体"/>
                <w:color w:val="000000"/>
                <w:sz w:val="24"/>
              </w:rPr>
              <w:t>7.2、7.5—7.6</w:t>
            </w:r>
          </w:p>
        </w:tc>
        <w:tc>
          <w:tcPr>
            <w:tcW w:w="2442" w:type="dxa"/>
            <w:tcMar>
              <w:top w:w="60" w:type="dxa"/>
              <w:left w:w="100" w:type="dxa"/>
              <w:bottom w:w="60" w:type="dxa"/>
              <w:right w:w="100" w:type="dxa"/>
            </w:tcMar>
            <w:vAlign w:val="center"/>
          </w:tcPr>
          <w:p w14:paraId="5EC115E2">
            <w:pPr>
              <w:spacing w:before="0" w:after="0" w:line="480" w:lineRule="exact"/>
              <w:ind w:firstLine="0"/>
              <w:jc w:val="left"/>
            </w:pPr>
            <w:r>
              <w:rPr>
                <w:rFonts w:ascii="宋体" w:hAnsi="宋体" w:eastAsia="宋体" w:cs="宋体"/>
                <w:color w:val="000000"/>
                <w:sz w:val="24"/>
              </w:rPr>
              <w:t>工作流参数 Schema、草稿、任务快照</w:t>
            </w:r>
          </w:p>
        </w:tc>
        <w:tc>
          <w:tcPr>
            <w:tcW w:w="2234" w:type="dxa"/>
            <w:tcMar>
              <w:top w:w="60" w:type="dxa"/>
              <w:left w:w="100" w:type="dxa"/>
              <w:bottom w:w="60" w:type="dxa"/>
              <w:right w:w="100" w:type="dxa"/>
            </w:tcMar>
            <w:vAlign w:val="center"/>
          </w:tcPr>
          <w:p w14:paraId="4642E10F">
            <w:pPr>
              <w:spacing w:before="0" w:after="0" w:line="480" w:lineRule="exact"/>
              <w:ind w:firstLine="0"/>
              <w:jc w:val="left"/>
            </w:pPr>
            <w:r>
              <w:rPr>
                <w:rFonts w:ascii="宋体" w:hAnsi="宋体" w:eastAsia="宋体" w:cs="宋体"/>
                <w:color w:val="000000"/>
                <w:sz w:val="24"/>
              </w:rPr>
              <w:t>平台参数化已实现；工程参数库待实现</w:t>
            </w:r>
          </w:p>
        </w:tc>
      </w:tr>
      <w:tr w14:paraId="2C60BDF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741E745C">
            <w:pPr>
              <w:spacing w:before="0" w:after="0" w:line="480" w:lineRule="exact"/>
              <w:ind w:firstLine="0"/>
              <w:jc w:val="left"/>
            </w:pPr>
            <w:r>
              <w:rPr>
                <w:rFonts w:ascii="宋体" w:hAnsi="宋体" w:eastAsia="宋体" w:cs="宋体"/>
                <w:color w:val="000000"/>
                <w:sz w:val="24"/>
              </w:rPr>
              <w:t>CR-07</w:t>
            </w:r>
          </w:p>
        </w:tc>
        <w:tc>
          <w:tcPr>
            <w:tcW w:w="2442" w:type="dxa"/>
            <w:tcMar>
              <w:top w:w="60" w:type="dxa"/>
              <w:left w:w="100" w:type="dxa"/>
              <w:bottom w:w="60" w:type="dxa"/>
              <w:right w:w="100" w:type="dxa"/>
            </w:tcMar>
            <w:vAlign w:val="center"/>
          </w:tcPr>
          <w:p w14:paraId="40B85E18">
            <w:pPr>
              <w:spacing w:before="0" w:after="0" w:line="480" w:lineRule="exact"/>
              <w:ind w:firstLine="0"/>
              <w:jc w:val="left"/>
            </w:pPr>
            <w:r>
              <w:rPr>
                <w:rFonts w:ascii="宋体" w:hAnsi="宋体" w:eastAsia="宋体" w:cs="宋体"/>
                <w:color w:val="000000"/>
                <w:sz w:val="24"/>
              </w:rPr>
              <w:t>规则引擎与约束检查</w:t>
            </w:r>
          </w:p>
        </w:tc>
        <w:tc>
          <w:tcPr>
            <w:tcW w:w="1186" w:type="dxa"/>
            <w:tcMar>
              <w:top w:w="60" w:type="dxa"/>
              <w:left w:w="100" w:type="dxa"/>
              <w:bottom w:w="60" w:type="dxa"/>
              <w:right w:w="100" w:type="dxa"/>
            </w:tcMar>
            <w:vAlign w:val="center"/>
          </w:tcPr>
          <w:p w14:paraId="36A98FC1">
            <w:pPr>
              <w:spacing w:before="0" w:after="0" w:line="480" w:lineRule="exact"/>
              <w:ind w:firstLine="0"/>
              <w:jc w:val="left"/>
            </w:pPr>
            <w:r>
              <w:rPr>
                <w:rFonts w:ascii="宋体" w:hAnsi="宋体" w:eastAsia="宋体" w:cs="宋体"/>
                <w:color w:val="000000"/>
                <w:sz w:val="24"/>
              </w:rPr>
              <w:t>7.6</w:t>
            </w:r>
          </w:p>
        </w:tc>
        <w:tc>
          <w:tcPr>
            <w:tcW w:w="2442" w:type="dxa"/>
            <w:tcMar>
              <w:top w:w="60" w:type="dxa"/>
              <w:left w:w="100" w:type="dxa"/>
              <w:bottom w:w="60" w:type="dxa"/>
              <w:right w:w="100" w:type="dxa"/>
            </w:tcMar>
            <w:vAlign w:val="center"/>
          </w:tcPr>
          <w:p w14:paraId="72241375">
            <w:pPr>
              <w:spacing w:before="0" w:after="0" w:line="480" w:lineRule="exact"/>
              <w:ind w:firstLine="0"/>
              <w:jc w:val="left"/>
            </w:pPr>
            <w:r>
              <w:rPr>
                <w:rFonts w:ascii="宋体" w:hAnsi="宋体" w:eastAsia="宋体" w:cs="宋体"/>
                <w:color w:val="000000"/>
                <w:sz w:val="24"/>
              </w:rPr>
              <w:t>规则分层、版本和执行边界设计</w:t>
            </w:r>
          </w:p>
        </w:tc>
        <w:tc>
          <w:tcPr>
            <w:tcW w:w="2234" w:type="dxa"/>
            <w:tcMar>
              <w:top w:w="60" w:type="dxa"/>
              <w:left w:w="100" w:type="dxa"/>
              <w:bottom w:w="60" w:type="dxa"/>
              <w:right w:w="100" w:type="dxa"/>
            </w:tcMar>
            <w:vAlign w:val="center"/>
          </w:tcPr>
          <w:p w14:paraId="595B4986">
            <w:pPr>
              <w:spacing w:before="0" w:after="0" w:line="480" w:lineRule="exact"/>
              <w:ind w:firstLine="0"/>
              <w:jc w:val="left"/>
            </w:pPr>
            <w:r>
              <w:rPr>
                <w:rFonts w:ascii="宋体" w:hAnsi="宋体" w:eastAsia="宋体" w:cs="宋体"/>
                <w:color w:val="000000"/>
                <w:sz w:val="24"/>
              </w:rPr>
              <w:t>待实现</w:t>
            </w:r>
          </w:p>
        </w:tc>
      </w:tr>
      <w:tr w14:paraId="21C83DC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244DC872">
            <w:pPr>
              <w:spacing w:before="0" w:after="0" w:line="480" w:lineRule="exact"/>
              <w:ind w:firstLine="0"/>
              <w:jc w:val="left"/>
            </w:pPr>
            <w:r>
              <w:rPr>
                <w:rFonts w:ascii="宋体" w:hAnsi="宋体" w:eastAsia="宋体" w:cs="宋体"/>
                <w:color w:val="000000"/>
                <w:sz w:val="24"/>
              </w:rPr>
              <w:t>CR-08</w:t>
            </w:r>
          </w:p>
        </w:tc>
        <w:tc>
          <w:tcPr>
            <w:tcW w:w="2442" w:type="dxa"/>
            <w:tcMar>
              <w:top w:w="60" w:type="dxa"/>
              <w:left w:w="100" w:type="dxa"/>
              <w:bottom w:w="60" w:type="dxa"/>
              <w:right w:w="100" w:type="dxa"/>
            </w:tcMar>
            <w:vAlign w:val="center"/>
          </w:tcPr>
          <w:p w14:paraId="69414917">
            <w:pPr>
              <w:spacing w:before="0" w:after="0" w:line="480" w:lineRule="exact"/>
              <w:ind w:firstLine="0"/>
              <w:jc w:val="left"/>
            </w:pPr>
            <w:r>
              <w:rPr>
                <w:rFonts w:ascii="宋体" w:hAnsi="宋体" w:eastAsia="宋体" w:cs="宋体"/>
                <w:color w:val="000000"/>
                <w:sz w:val="24"/>
              </w:rPr>
              <w:t>方案检索、向量匹配、多目标评价</w:t>
            </w:r>
          </w:p>
        </w:tc>
        <w:tc>
          <w:tcPr>
            <w:tcW w:w="1186" w:type="dxa"/>
            <w:tcMar>
              <w:top w:w="60" w:type="dxa"/>
              <w:left w:w="100" w:type="dxa"/>
              <w:bottom w:w="60" w:type="dxa"/>
              <w:right w:w="100" w:type="dxa"/>
            </w:tcMar>
            <w:vAlign w:val="center"/>
          </w:tcPr>
          <w:p w14:paraId="1D5F93E1">
            <w:pPr>
              <w:spacing w:before="0" w:after="0" w:line="480" w:lineRule="exact"/>
              <w:ind w:firstLine="0"/>
              <w:jc w:val="left"/>
            </w:pPr>
            <w:r>
              <w:rPr>
                <w:rFonts w:ascii="宋体" w:hAnsi="宋体" w:eastAsia="宋体" w:cs="宋体"/>
                <w:color w:val="000000"/>
                <w:sz w:val="24"/>
              </w:rPr>
              <w:t>5.5、7.8、9.6</w:t>
            </w:r>
          </w:p>
        </w:tc>
        <w:tc>
          <w:tcPr>
            <w:tcW w:w="2442" w:type="dxa"/>
            <w:tcMar>
              <w:top w:w="60" w:type="dxa"/>
              <w:left w:w="100" w:type="dxa"/>
              <w:bottom w:w="60" w:type="dxa"/>
              <w:right w:w="100" w:type="dxa"/>
            </w:tcMar>
            <w:vAlign w:val="center"/>
          </w:tcPr>
          <w:p w14:paraId="33873BD3">
            <w:pPr>
              <w:spacing w:before="0" w:after="0" w:line="480" w:lineRule="exact"/>
              <w:ind w:firstLine="0"/>
              <w:jc w:val="left"/>
            </w:pPr>
            <w:r>
              <w:rPr>
                <w:rFonts w:ascii="宋体" w:hAnsi="宋体" w:eastAsia="宋体" w:cs="宋体"/>
                <w:color w:val="000000"/>
                <w:sz w:val="24"/>
              </w:rPr>
              <w:t>元数据搜索和资产血缘已实现</w:t>
            </w:r>
          </w:p>
        </w:tc>
        <w:tc>
          <w:tcPr>
            <w:tcW w:w="2234" w:type="dxa"/>
            <w:tcMar>
              <w:top w:w="60" w:type="dxa"/>
              <w:left w:w="100" w:type="dxa"/>
              <w:bottom w:w="60" w:type="dxa"/>
              <w:right w:w="100" w:type="dxa"/>
            </w:tcMar>
            <w:vAlign w:val="center"/>
          </w:tcPr>
          <w:p w14:paraId="68E27ED3">
            <w:pPr>
              <w:spacing w:before="0" w:after="0" w:line="480" w:lineRule="exact"/>
              <w:ind w:firstLine="0"/>
              <w:jc w:val="left"/>
            </w:pPr>
            <w:r>
              <w:rPr>
                <w:rFonts w:ascii="宋体" w:hAnsi="宋体" w:eastAsia="宋体" w:cs="宋体"/>
                <w:color w:val="000000"/>
                <w:sz w:val="24"/>
              </w:rPr>
              <w:t>向量索引与评价待实现</w:t>
            </w:r>
          </w:p>
        </w:tc>
      </w:tr>
      <w:tr w14:paraId="0AE0E4D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266D3C11">
            <w:pPr>
              <w:spacing w:before="0" w:after="0" w:line="480" w:lineRule="exact"/>
              <w:ind w:firstLine="0"/>
              <w:jc w:val="left"/>
            </w:pPr>
            <w:r>
              <w:rPr>
                <w:rFonts w:ascii="宋体" w:hAnsi="宋体" w:eastAsia="宋体" w:cs="宋体"/>
                <w:color w:val="000000"/>
                <w:sz w:val="24"/>
              </w:rPr>
              <w:t>CR-09</w:t>
            </w:r>
          </w:p>
        </w:tc>
        <w:tc>
          <w:tcPr>
            <w:tcW w:w="2442" w:type="dxa"/>
            <w:tcMar>
              <w:top w:w="60" w:type="dxa"/>
              <w:left w:w="100" w:type="dxa"/>
              <w:bottom w:w="60" w:type="dxa"/>
              <w:right w:w="100" w:type="dxa"/>
            </w:tcMar>
            <w:vAlign w:val="center"/>
          </w:tcPr>
          <w:p w14:paraId="63390D28">
            <w:pPr>
              <w:spacing w:before="0" w:after="0" w:line="480" w:lineRule="exact"/>
              <w:ind w:firstLine="0"/>
              <w:jc w:val="left"/>
            </w:pPr>
            <w:r>
              <w:rPr>
                <w:rFonts w:ascii="宋体" w:hAnsi="宋体" w:eastAsia="宋体" w:cs="宋体"/>
                <w:color w:val="000000"/>
                <w:sz w:val="24"/>
              </w:rPr>
              <w:t>核心区域形态、材质、色彩、纹理设计</w:t>
            </w:r>
          </w:p>
        </w:tc>
        <w:tc>
          <w:tcPr>
            <w:tcW w:w="1186" w:type="dxa"/>
            <w:tcMar>
              <w:top w:w="60" w:type="dxa"/>
              <w:left w:w="100" w:type="dxa"/>
              <w:bottom w:w="60" w:type="dxa"/>
              <w:right w:w="100" w:type="dxa"/>
            </w:tcMar>
            <w:vAlign w:val="center"/>
          </w:tcPr>
          <w:p w14:paraId="5550E7C6">
            <w:pPr>
              <w:spacing w:before="0" w:after="0" w:line="480" w:lineRule="exact"/>
              <w:ind w:firstLine="0"/>
              <w:jc w:val="left"/>
            </w:pPr>
            <w:r>
              <w:rPr>
                <w:rFonts w:ascii="宋体" w:hAnsi="宋体" w:eastAsia="宋体" w:cs="宋体"/>
                <w:color w:val="000000"/>
                <w:sz w:val="24"/>
              </w:rPr>
              <w:t>2.1、7.1</w:t>
            </w:r>
          </w:p>
        </w:tc>
        <w:tc>
          <w:tcPr>
            <w:tcW w:w="2442" w:type="dxa"/>
            <w:tcMar>
              <w:top w:w="60" w:type="dxa"/>
              <w:left w:w="100" w:type="dxa"/>
              <w:bottom w:w="60" w:type="dxa"/>
              <w:right w:w="100" w:type="dxa"/>
            </w:tcMar>
            <w:vAlign w:val="center"/>
          </w:tcPr>
          <w:p w14:paraId="32A86AA5">
            <w:pPr>
              <w:spacing w:before="0" w:after="0" w:line="480" w:lineRule="exact"/>
              <w:ind w:firstLine="0"/>
              <w:jc w:val="left"/>
            </w:pPr>
            <w:r>
              <w:rPr>
                <w:rFonts w:ascii="宋体" w:hAnsi="宋体" w:eastAsia="宋体" w:cs="宋体"/>
                <w:color w:val="000000"/>
                <w:sz w:val="24"/>
              </w:rPr>
              <w:t>零部件、CMF、客室效果模式</w:t>
            </w:r>
          </w:p>
        </w:tc>
        <w:tc>
          <w:tcPr>
            <w:tcW w:w="2234" w:type="dxa"/>
            <w:tcMar>
              <w:top w:w="60" w:type="dxa"/>
              <w:left w:w="100" w:type="dxa"/>
              <w:bottom w:w="60" w:type="dxa"/>
              <w:right w:w="100" w:type="dxa"/>
            </w:tcMar>
            <w:vAlign w:val="center"/>
          </w:tcPr>
          <w:p w14:paraId="7ACBF368">
            <w:pPr>
              <w:spacing w:before="0" w:after="0" w:line="480" w:lineRule="exact"/>
              <w:ind w:firstLine="0"/>
              <w:jc w:val="left"/>
            </w:pPr>
            <w:r>
              <w:rPr>
                <w:rFonts w:ascii="宋体" w:hAnsi="宋体" w:eastAsia="宋体" w:cs="宋体"/>
                <w:color w:val="000000"/>
                <w:sz w:val="24"/>
              </w:rPr>
              <w:t>平台链路已实现；真实效果待验收</w:t>
            </w:r>
          </w:p>
        </w:tc>
      </w:tr>
      <w:tr w14:paraId="1F87E91D">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19481DA3">
            <w:pPr>
              <w:spacing w:before="0" w:after="0" w:line="480" w:lineRule="exact"/>
              <w:ind w:firstLine="0"/>
              <w:jc w:val="left"/>
            </w:pPr>
            <w:r>
              <w:rPr>
                <w:rFonts w:ascii="宋体" w:hAnsi="宋体" w:eastAsia="宋体" w:cs="宋体"/>
                <w:color w:val="000000"/>
                <w:sz w:val="24"/>
              </w:rPr>
              <w:t>CR-10</w:t>
            </w:r>
          </w:p>
        </w:tc>
        <w:tc>
          <w:tcPr>
            <w:tcW w:w="2442" w:type="dxa"/>
            <w:tcMar>
              <w:top w:w="60" w:type="dxa"/>
              <w:left w:w="100" w:type="dxa"/>
              <w:bottom w:w="60" w:type="dxa"/>
              <w:right w:w="100" w:type="dxa"/>
            </w:tcMar>
            <w:vAlign w:val="center"/>
          </w:tcPr>
          <w:p w14:paraId="5834A1FD">
            <w:pPr>
              <w:spacing w:before="0" w:after="0" w:line="480" w:lineRule="exact"/>
              <w:ind w:firstLine="0"/>
              <w:jc w:val="left"/>
            </w:pPr>
            <w:r>
              <w:rPr>
                <w:rFonts w:ascii="宋体" w:hAnsi="宋体" w:eastAsia="宋体" w:cs="宋体"/>
                <w:color w:val="000000"/>
                <w:sz w:val="24"/>
              </w:rPr>
              <w:t>方案成果储存与检索库</w:t>
            </w:r>
          </w:p>
        </w:tc>
        <w:tc>
          <w:tcPr>
            <w:tcW w:w="1186" w:type="dxa"/>
            <w:tcMar>
              <w:top w:w="60" w:type="dxa"/>
              <w:left w:w="100" w:type="dxa"/>
              <w:bottom w:w="60" w:type="dxa"/>
              <w:right w:w="100" w:type="dxa"/>
            </w:tcMar>
            <w:vAlign w:val="center"/>
          </w:tcPr>
          <w:p w14:paraId="674319CE">
            <w:pPr>
              <w:spacing w:before="0" w:after="0" w:line="480" w:lineRule="exact"/>
              <w:ind w:firstLine="0"/>
              <w:jc w:val="left"/>
            </w:pPr>
            <w:r>
              <w:rPr>
                <w:rFonts w:ascii="宋体" w:hAnsi="宋体" w:eastAsia="宋体" w:cs="宋体"/>
                <w:color w:val="000000"/>
                <w:sz w:val="24"/>
              </w:rPr>
              <w:t>5.3、9.3、9.6</w:t>
            </w:r>
          </w:p>
        </w:tc>
        <w:tc>
          <w:tcPr>
            <w:tcW w:w="2442" w:type="dxa"/>
            <w:tcMar>
              <w:top w:w="60" w:type="dxa"/>
              <w:left w:w="100" w:type="dxa"/>
              <w:bottom w:w="60" w:type="dxa"/>
              <w:right w:w="100" w:type="dxa"/>
            </w:tcMar>
            <w:vAlign w:val="center"/>
          </w:tcPr>
          <w:p w14:paraId="7E8C7CEE">
            <w:pPr>
              <w:spacing w:before="0" w:after="0" w:line="480" w:lineRule="exact"/>
              <w:ind w:firstLine="0"/>
              <w:jc w:val="left"/>
            </w:pPr>
            <w:r>
              <w:rPr>
                <w:rFonts w:ascii="宋体" w:hAnsi="宋体" w:eastAsia="宋体" w:cs="宋体"/>
                <w:color w:val="000000"/>
                <w:sz w:val="24"/>
              </w:rPr>
              <w:t>八类资产、目录、标签、搜索、版本与血缘</w:t>
            </w:r>
          </w:p>
        </w:tc>
        <w:tc>
          <w:tcPr>
            <w:tcW w:w="2234" w:type="dxa"/>
            <w:tcMar>
              <w:top w:w="60" w:type="dxa"/>
              <w:left w:w="100" w:type="dxa"/>
              <w:bottom w:w="60" w:type="dxa"/>
              <w:right w:w="100" w:type="dxa"/>
            </w:tcMar>
            <w:vAlign w:val="center"/>
          </w:tcPr>
          <w:p w14:paraId="1F7DB747">
            <w:pPr>
              <w:spacing w:before="0" w:after="0" w:line="480" w:lineRule="exact"/>
              <w:ind w:firstLine="0"/>
              <w:jc w:val="left"/>
            </w:pPr>
            <w:r>
              <w:rPr>
                <w:rFonts w:ascii="宋体" w:hAnsi="宋体" w:eastAsia="宋体" w:cs="宋体"/>
                <w:color w:val="000000"/>
                <w:sz w:val="24"/>
              </w:rPr>
              <w:t>基础库已实现；高级检索待实现</w:t>
            </w:r>
          </w:p>
        </w:tc>
      </w:tr>
      <w:tr w14:paraId="775612C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0BA4EB3E">
            <w:pPr>
              <w:spacing w:before="0" w:after="0" w:line="480" w:lineRule="exact"/>
              <w:ind w:firstLine="0"/>
              <w:jc w:val="left"/>
            </w:pPr>
            <w:r>
              <w:rPr>
                <w:rFonts w:ascii="宋体" w:hAnsi="宋体" w:eastAsia="宋体" w:cs="宋体"/>
                <w:color w:val="000000"/>
                <w:sz w:val="24"/>
              </w:rPr>
              <w:t>CR-11</w:t>
            </w:r>
          </w:p>
        </w:tc>
        <w:tc>
          <w:tcPr>
            <w:tcW w:w="2442" w:type="dxa"/>
            <w:tcMar>
              <w:top w:w="60" w:type="dxa"/>
              <w:left w:w="100" w:type="dxa"/>
              <w:bottom w:w="60" w:type="dxa"/>
              <w:right w:w="100" w:type="dxa"/>
            </w:tcMar>
            <w:vAlign w:val="center"/>
          </w:tcPr>
          <w:p w14:paraId="061B8960">
            <w:pPr>
              <w:spacing w:before="0" w:after="0" w:line="480" w:lineRule="exact"/>
              <w:ind w:firstLine="0"/>
              <w:jc w:val="left"/>
            </w:pPr>
            <w:r>
              <w:rPr>
                <w:rFonts w:ascii="宋体" w:hAnsi="宋体" w:eastAsia="宋体" w:cs="宋体"/>
                <w:color w:val="000000"/>
                <w:sz w:val="24"/>
              </w:rPr>
              <w:t>与既有产品平台接口与交互</w:t>
            </w:r>
          </w:p>
        </w:tc>
        <w:tc>
          <w:tcPr>
            <w:tcW w:w="1186" w:type="dxa"/>
            <w:tcMar>
              <w:top w:w="60" w:type="dxa"/>
              <w:left w:w="100" w:type="dxa"/>
              <w:bottom w:w="60" w:type="dxa"/>
              <w:right w:w="100" w:type="dxa"/>
            </w:tcMar>
            <w:vAlign w:val="center"/>
          </w:tcPr>
          <w:p w14:paraId="235B84FF">
            <w:pPr>
              <w:spacing w:before="0" w:after="0" w:line="480" w:lineRule="exact"/>
              <w:ind w:firstLine="0"/>
              <w:jc w:val="left"/>
            </w:pPr>
            <w:r>
              <w:rPr>
                <w:rFonts w:ascii="宋体" w:hAnsi="宋体" w:eastAsia="宋体" w:cs="宋体"/>
                <w:color w:val="000000"/>
                <w:sz w:val="24"/>
              </w:rPr>
              <w:t>11.4</w:t>
            </w:r>
          </w:p>
        </w:tc>
        <w:tc>
          <w:tcPr>
            <w:tcW w:w="2442" w:type="dxa"/>
            <w:tcMar>
              <w:top w:w="60" w:type="dxa"/>
              <w:left w:w="100" w:type="dxa"/>
              <w:bottom w:w="60" w:type="dxa"/>
              <w:right w:w="100" w:type="dxa"/>
            </w:tcMar>
            <w:vAlign w:val="center"/>
          </w:tcPr>
          <w:p w14:paraId="27A1E14F">
            <w:pPr>
              <w:spacing w:before="0" w:after="0" w:line="480" w:lineRule="exact"/>
              <w:ind w:firstLine="0"/>
              <w:jc w:val="left"/>
            </w:pPr>
            <w:r>
              <w:rPr>
                <w:rFonts w:ascii="宋体" w:hAnsi="宋体" w:eastAsia="宋体" w:cs="宋体"/>
                <w:color w:val="000000"/>
                <w:sz w:val="24"/>
              </w:rPr>
              <w:t>通用 REST、业务编号、对象传输、适配器</w:t>
            </w:r>
          </w:p>
        </w:tc>
        <w:tc>
          <w:tcPr>
            <w:tcW w:w="2234" w:type="dxa"/>
            <w:tcMar>
              <w:top w:w="60" w:type="dxa"/>
              <w:left w:w="100" w:type="dxa"/>
              <w:bottom w:w="60" w:type="dxa"/>
              <w:right w:w="100" w:type="dxa"/>
            </w:tcMar>
            <w:vAlign w:val="center"/>
          </w:tcPr>
          <w:p w14:paraId="0D8B30F1">
            <w:pPr>
              <w:spacing w:before="0" w:after="0" w:line="480" w:lineRule="exact"/>
              <w:ind w:firstLine="0"/>
              <w:jc w:val="left"/>
            </w:pPr>
            <w:r>
              <w:rPr>
                <w:rFonts w:ascii="宋体" w:hAnsi="宋体" w:eastAsia="宋体" w:cs="宋体"/>
                <w:color w:val="000000"/>
                <w:sz w:val="24"/>
              </w:rPr>
              <w:t>专用协议与联调待完成</w:t>
            </w:r>
          </w:p>
        </w:tc>
      </w:tr>
      <w:tr w14:paraId="638FEB61">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4D43436E">
            <w:pPr>
              <w:spacing w:before="0" w:after="0" w:line="480" w:lineRule="exact"/>
              <w:ind w:firstLine="0"/>
              <w:jc w:val="left"/>
            </w:pPr>
            <w:r>
              <w:rPr>
                <w:rFonts w:ascii="宋体" w:hAnsi="宋体" w:eastAsia="宋体" w:cs="宋体"/>
                <w:color w:val="000000"/>
                <w:sz w:val="24"/>
              </w:rPr>
              <w:t>CR-12</w:t>
            </w:r>
          </w:p>
        </w:tc>
        <w:tc>
          <w:tcPr>
            <w:tcW w:w="2442" w:type="dxa"/>
            <w:tcMar>
              <w:top w:w="60" w:type="dxa"/>
              <w:left w:w="100" w:type="dxa"/>
              <w:bottom w:w="60" w:type="dxa"/>
              <w:right w:w="100" w:type="dxa"/>
            </w:tcMar>
            <w:vAlign w:val="center"/>
          </w:tcPr>
          <w:p w14:paraId="30D124C5">
            <w:pPr>
              <w:spacing w:before="0" w:after="0" w:line="480" w:lineRule="exact"/>
              <w:ind w:firstLine="0"/>
              <w:jc w:val="left"/>
            </w:pPr>
            <w:r>
              <w:rPr>
                <w:rFonts w:ascii="宋体" w:hAnsi="宋体" w:eastAsia="宋体" w:cs="宋体"/>
                <w:color w:val="000000"/>
                <w:sz w:val="24"/>
              </w:rPr>
              <w:t>指令收发、流程流转、任务执行正常</w:t>
            </w:r>
          </w:p>
        </w:tc>
        <w:tc>
          <w:tcPr>
            <w:tcW w:w="1186" w:type="dxa"/>
            <w:tcMar>
              <w:top w:w="60" w:type="dxa"/>
              <w:left w:w="100" w:type="dxa"/>
              <w:bottom w:w="60" w:type="dxa"/>
              <w:right w:w="100" w:type="dxa"/>
            </w:tcMar>
            <w:vAlign w:val="center"/>
          </w:tcPr>
          <w:p w14:paraId="3611704B">
            <w:pPr>
              <w:spacing w:before="0" w:after="0" w:line="480" w:lineRule="exact"/>
              <w:ind w:firstLine="0"/>
              <w:jc w:val="left"/>
            </w:pPr>
            <w:r>
              <w:rPr>
                <w:rFonts w:ascii="宋体" w:hAnsi="宋体" w:eastAsia="宋体" w:cs="宋体"/>
                <w:color w:val="000000"/>
                <w:sz w:val="24"/>
              </w:rPr>
              <w:t>7—9、12.2</w:t>
            </w:r>
          </w:p>
        </w:tc>
        <w:tc>
          <w:tcPr>
            <w:tcW w:w="2442" w:type="dxa"/>
            <w:tcMar>
              <w:top w:w="60" w:type="dxa"/>
              <w:left w:w="100" w:type="dxa"/>
              <w:bottom w:w="60" w:type="dxa"/>
              <w:right w:w="100" w:type="dxa"/>
            </w:tcMar>
            <w:vAlign w:val="center"/>
          </w:tcPr>
          <w:p w14:paraId="0AA0BE6A">
            <w:pPr>
              <w:spacing w:before="0" w:after="0" w:line="480" w:lineRule="exact"/>
              <w:ind w:firstLine="0"/>
              <w:jc w:val="left"/>
            </w:pPr>
            <w:r>
              <w:rPr>
                <w:rFonts w:ascii="宋体" w:hAnsi="宋体" w:eastAsia="宋体" w:cs="宋体"/>
                <w:color w:val="000000"/>
                <w:sz w:val="24"/>
              </w:rPr>
              <w:t>API、Worker、任务租约与稳定错误码</w:t>
            </w:r>
          </w:p>
        </w:tc>
        <w:tc>
          <w:tcPr>
            <w:tcW w:w="2234" w:type="dxa"/>
            <w:tcMar>
              <w:top w:w="60" w:type="dxa"/>
              <w:left w:w="100" w:type="dxa"/>
              <w:bottom w:w="60" w:type="dxa"/>
              <w:right w:w="100" w:type="dxa"/>
            </w:tcMar>
            <w:vAlign w:val="center"/>
          </w:tcPr>
          <w:p w14:paraId="64F20B64">
            <w:pPr>
              <w:spacing w:before="0" w:after="0" w:line="480" w:lineRule="exact"/>
              <w:ind w:firstLine="0"/>
              <w:jc w:val="left"/>
            </w:pPr>
            <w:r>
              <w:rPr>
                <w:rFonts w:ascii="宋体" w:hAnsi="宋体" w:eastAsia="宋体" w:cs="宋体"/>
                <w:color w:val="000000"/>
                <w:sz w:val="24"/>
              </w:rPr>
              <w:t>代码链路具备；真实外部环境待验证</w:t>
            </w:r>
          </w:p>
        </w:tc>
      </w:tr>
      <w:tr w14:paraId="49D403B7">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0FEB1B74">
            <w:pPr>
              <w:spacing w:before="0" w:after="0" w:line="480" w:lineRule="exact"/>
              <w:ind w:firstLine="0"/>
              <w:jc w:val="left"/>
            </w:pPr>
            <w:r>
              <w:rPr>
                <w:rFonts w:ascii="宋体" w:hAnsi="宋体" w:eastAsia="宋体" w:cs="宋体"/>
                <w:color w:val="000000"/>
                <w:sz w:val="24"/>
              </w:rPr>
              <w:t>CR-13</w:t>
            </w:r>
          </w:p>
        </w:tc>
        <w:tc>
          <w:tcPr>
            <w:tcW w:w="2442" w:type="dxa"/>
            <w:tcMar>
              <w:top w:w="60" w:type="dxa"/>
              <w:left w:w="100" w:type="dxa"/>
              <w:bottom w:w="60" w:type="dxa"/>
              <w:right w:w="100" w:type="dxa"/>
            </w:tcMar>
            <w:vAlign w:val="center"/>
          </w:tcPr>
          <w:p w14:paraId="4E2D8500">
            <w:pPr>
              <w:spacing w:before="0" w:after="0" w:line="480" w:lineRule="exact"/>
              <w:ind w:firstLine="0"/>
              <w:jc w:val="left"/>
            </w:pPr>
            <w:r>
              <w:rPr>
                <w:rFonts w:ascii="宋体" w:hAnsi="宋体" w:eastAsia="宋体" w:cs="宋体"/>
                <w:color w:val="000000"/>
                <w:sz w:val="24"/>
              </w:rPr>
              <w:t>功能 100% 落地、测试通过率 ≥99%、无严重 Bug</w:t>
            </w:r>
          </w:p>
        </w:tc>
        <w:tc>
          <w:tcPr>
            <w:tcW w:w="1186" w:type="dxa"/>
            <w:tcMar>
              <w:top w:w="60" w:type="dxa"/>
              <w:left w:w="100" w:type="dxa"/>
              <w:bottom w:w="60" w:type="dxa"/>
              <w:right w:w="100" w:type="dxa"/>
            </w:tcMar>
            <w:vAlign w:val="center"/>
          </w:tcPr>
          <w:p w14:paraId="2EA0C974">
            <w:pPr>
              <w:spacing w:before="0" w:after="0" w:line="480" w:lineRule="exact"/>
              <w:ind w:firstLine="0"/>
              <w:jc w:val="left"/>
            </w:pPr>
            <w:r>
              <w:rPr>
                <w:rFonts w:ascii="宋体" w:hAnsi="宋体" w:eastAsia="宋体" w:cs="宋体"/>
                <w:color w:val="000000"/>
                <w:sz w:val="24"/>
              </w:rPr>
              <w:t>12.1—12.7</w:t>
            </w:r>
          </w:p>
        </w:tc>
        <w:tc>
          <w:tcPr>
            <w:tcW w:w="2442" w:type="dxa"/>
            <w:tcMar>
              <w:top w:w="60" w:type="dxa"/>
              <w:left w:w="100" w:type="dxa"/>
              <w:bottom w:w="60" w:type="dxa"/>
              <w:right w:w="100" w:type="dxa"/>
            </w:tcMar>
            <w:vAlign w:val="center"/>
          </w:tcPr>
          <w:p w14:paraId="24530AF1">
            <w:pPr>
              <w:spacing w:before="0" w:after="0" w:line="480" w:lineRule="exact"/>
              <w:ind w:firstLine="0"/>
              <w:jc w:val="left"/>
            </w:pPr>
            <w:r>
              <w:rPr>
                <w:rFonts w:ascii="宋体" w:hAnsi="宋体" w:eastAsia="宋体" w:cs="宋体"/>
                <w:color w:val="000000"/>
                <w:sz w:val="24"/>
              </w:rPr>
              <w:t>本轮单元测试 128/128</w:t>
            </w:r>
          </w:p>
        </w:tc>
        <w:tc>
          <w:tcPr>
            <w:tcW w:w="2234" w:type="dxa"/>
            <w:tcMar>
              <w:top w:w="60" w:type="dxa"/>
              <w:left w:w="100" w:type="dxa"/>
              <w:bottom w:w="60" w:type="dxa"/>
              <w:right w:w="100" w:type="dxa"/>
            </w:tcMar>
            <w:vAlign w:val="center"/>
          </w:tcPr>
          <w:p w14:paraId="48372BCC">
            <w:pPr>
              <w:spacing w:before="0" w:after="0" w:line="480" w:lineRule="exact"/>
              <w:ind w:firstLine="0"/>
              <w:jc w:val="left"/>
            </w:pPr>
            <w:r>
              <w:rPr>
                <w:rFonts w:ascii="宋体" w:hAnsi="宋体" w:eastAsia="宋体" w:cs="宋体"/>
                <w:color w:val="000000"/>
                <w:sz w:val="24"/>
              </w:rPr>
              <w:t>当前仅单元层满足；全量验收待完成</w:t>
            </w:r>
          </w:p>
        </w:tc>
      </w:tr>
      <w:tr w14:paraId="36D664E5">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7685F883">
            <w:pPr>
              <w:spacing w:before="0" w:after="0" w:line="480" w:lineRule="exact"/>
              <w:ind w:firstLine="0"/>
              <w:jc w:val="left"/>
            </w:pPr>
            <w:r>
              <w:rPr>
                <w:rFonts w:ascii="宋体" w:hAnsi="宋体" w:eastAsia="宋体" w:cs="宋体"/>
                <w:color w:val="000000"/>
                <w:sz w:val="24"/>
              </w:rPr>
              <w:t>CR-14</w:t>
            </w:r>
          </w:p>
        </w:tc>
        <w:tc>
          <w:tcPr>
            <w:tcW w:w="2442" w:type="dxa"/>
            <w:tcMar>
              <w:top w:w="60" w:type="dxa"/>
              <w:left w:w="100" w:type="dxa"/>
              <w:bottom w:w="60" w:type="dxa"/>
              <w:right w:w="100" w:type="dxa"/>
            </w:tcMar>
            <w:vAlign w:val="center"/>
          </w:tcPr>
          <w:p w14:paraId="1319093F">
            <w:pPr>
              <w:spacing w:before="0" w:after="0" w:line="480" w:lineRule="exact"/>
              <w:ind w:firstLine="0"/>
              <w:jc w:val="left"/>
            </w:pPr>
            <w:r>
              <w:rPr>
                <w:rFonts w:ascii="宋体" w:hAnsi="宋体" w:eastAsia="宋体" w:cs="宋体"/>
                <w:color w:val="000000"/>
                <w:sz w:val="24"/>
              </w:rPr>
              <w:t>单元—集成—系统三级验证</w:t>
            </w:r>
          </w:p>
        </w:tc>
        <w:tc>
          <w:tcPr>
            <w:tcW w:w="1186" w:type="dxa"/>
            <w:tcMar>
              <w:top w:w="60" w:type="dxa"/>
              <w:left w:w="100" w:type="dxa"/>
              <w:bottom w:w="60" w:type="dxa"/>
              <w:right w:w="100" w:type="dxa"/>
            </w:tcMar>
            <w:vAlign w:val="center"/>
          </w:tcPr>
          <w:p w14:paraId="26482783">
            <w:pPr>
              <w:spacing w:before="0" w:after="0" w:line="480" w:lineRule="exact"/>
              <w:ind w:firstLine="0"/>
              <w:jc w:val="left"/>
            </w:pPr>
            <w:r>
              <w:rPr>
                <w:rFonts w:ascii="宋体" w:hAnsi="宋体" w:eastAsia="宋体" w:cs="宋体"/>
                <w:color w:val="000000"/>
                <w:sz w:val="24"/>
              </w:rPr>
              <w:t>12.3</w:t>
            </w:r>
          </w:p>
        </w:tc>
        <w:tc>
          <w:tcPr>
            <w:tcW w:w="2442" w:type="dxa"/>
            <w:tcMar>
              <w:top w:w="60" w:type="dxa"/>
              <w:left w:w="100" w:type="dxa"/>
              <w:bottom w:w="60" w:type="dxa"/>
              <w:right w:w="100" w:type="dxa"/>
            </w:tcMar>
            <w:vAlign w:val="center"/>
          </w:tcPr>
          <w:p w14:paraId="3A9F6167">
            <w:pPr>
              <w:spacing w:before="0" w:after="0" w:line="480" w:lineRule="exact"/>
              <w:ind w:firstLine="0"/>
              <w:jc w:val="left"/>
            </w:pPr>
            <w:r>
              <w:rPr>
                <w:rFonts w:ascii="宋体" w:hAnsi="宋体" w:eastAsia="宋体" w:cs="宋体"/>
                <w:color w:val="000000"/>
                <w:sz w:val="24"/>
              </w:rPr>
              <w:t>仓库具备对应测试入口和历史记录</w:t>
            </w:r>
          </w:p>
        </w:tc>
        <w:tc>
          <w:tcPr>
            <w:tcW w:w="2234" w:type="dxa"/>
            <w:tcMar>
              <w:top w:w="60" w:type="dxa"/>
              <w:left w:w="100" w:type="dxa"/>
              <w:bottom w:w="60" w:type="dxa"/>
              <w:right w:w="100" w:type="dxa"/>
            </w:tcMar>
            <w:vAlign w:val="center"/>
          </w:tcPr>
          <w:p w14:paraId="544924B4">
            <w:pPr>
              <w:spacing w:before="0" w:after="0" w:line="480" w:lineRule="exact"/>
              <w:ind w:firstLine="0"/>
              <w:jc w:val="left"/>
            </w:pPr>
            <w:r>
              <w:rPr>
                <w:rFonts w:ascii="宋体" w:hAnsi="宋体" w:eastAsia="宋体" w:cs="宋体"/>
                <w:color w:val="000000"/>
                <w:sz w:val="24"/>
              </w:rPr>
              <w:t>本轮仅重跑单元与类型检查</w:t>
            </w:r>
          </w:p>
        </w:tc>
      </w:tr>
      <w:tr w14:paraId="583F789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6420832F">
            <w:pPr>
              <w:spacing w:before="0" w:after="0" w:line="480" w:lineRule="exact"/>
              <w:ind w:firstLine="0"/>
              <w:jc w:val="left"/>
            </w:pPr>
            <w:r>
              <w:rPr>
                <w:rFonts w:ascii="宋体" w:hAnsi="宋体" w:eastAsia="宋体" w:cs="宋体"/>
                <w:color w:val="000000"/>
                <w:sz w:val="24"/>
              </w:rPr>
              <w:t>CR-15</w:t>
            </w:r>
          </w:p>
        </w:tc>
        <w:tc>
          <w:tcPr>
            <w:tcW w:w="2442" w:type="dxa"/>
            <w:tcMar>
              <w:top w:w="60" w:type="dxa"/>
              <w:left w:w="100" w:type="dxa"/>
              <w:bottom w:w="60" w:type="dxa"/>
              <w:right w:w="100" w:type="dxa"/>
            </w:tcMar>
            <w:vAlign w:val="center"/>
          </w:tcPr>
          <w:p w14:paraId="105F9823">
            <w:pPr>
              <w:spacing w:before="0" w:after="0" w:line="480" w:lineRule="exact"/>
              <w:ind w:firstLine="0"/>
              <w:jc w:val="left"/>
            </w:pPr>
            <w:r>
              <w:rPr>
                <w:rFonts w:ascii="宋体" w:hAnsi="宋体" w:eastAsia="宋体" w:cs="宋体"/>
                <w:color w:val="000000"/>
                <w:sz w:val="24"/>
              </w:rPr>
              <w:t>第一阶段研究报告 1 份</w:t>
            </w:r>
          </w:p>
        </w:tc>
        <w:tc>
          <w:tcPr>
            <w:tcW w:w="1186" w:type="dxa"/>
            <w:tcMar>
              <w:top w:w="60" w:type="dxa"/>
              <w:left w:w="100" w:type="dxa"/>
              <w:bottom w:w="60" w:type="dxa"/>
              <w:right w:w="100" w:type="dxa"/>
            </w:tcMar>
            <w:vAlign w:val="center"/>
          </w:tcPr>
          <w:p w14:paraId="2833D58B">
            <w:pPr>
              <w:spacing w:before="0" w:after="0" w:line="480" w:lineRule="exact"/>
              <w:ind w:firstLine="0"/>
              <w:jc w:val="left"/>
            </w:pPr>
            <w:r>
              <w:rPr>
                <w:rFonts w:ascii="宋体" w:hAnsi="宋体" w:eastAsia="宋体" w:cs="宋体"/>
                <w:color w:val="000000"/>
                <w:sz w:val="24"/>
              </w:rPr>
              <w:t>1、15.1</w:t>
            </w:r>
          </w:p>
        </w:tc>
        <w:tc>
          <w:tcPr>
            <w:tcW w:w="2442" w:type="dxa"/>
            <w:tcMar>
              <w:top w:w="60" w:type="dxa"/>
              <w:left w:w="100" w:type="dxa"/>
              <w:bottom w:w="60" w:type="dxa"/>
              <w:right w:w="100" w:type="dxa"/>
            </w:tcMar>
            <w:vAlign w:val="center"/>
          </w:tcPr>
          <w:p w14:paraId="5C413E74">
            <w:pPr>
              <w:spacing w:before="0" w:after="0" w:line="480" w:lineRule="exact"/>
              <w:ind w:firstLine="0"/>
              <w:jc w:val="left"/>
            </w:pPr>
            <w:r>
              <w:rPr>
                <w:rFonts w:ascii="宋体" w:hAnsi="宋体" w:eastAsia="宋体" w:cs="宋体"/>
                <w:color w:val="000000"/>
                <w:sz w:val="24"/>
              </w:rPr>
              <w:t>V1.1 内容源稿、V1.2 格式说明与 DOCX、图表及版本记录</w:t>
            </w:r>
          </w:p>
        </w:tc>
        <w:tc>
          <w:tcPr>
            <w:tcW w:w="2234" w:type="dxa"/>
            <w:tcMar>
              <w:top w:w="60" w:type="dxa"/>
              <w:left w:w="100" w:type="dxa"/>
              <w:bottom w:w="60" w:type="dxa"/>
              <w:right w:w="100" w:type="dxa"/>
            </w:tcMar>
            <w:vAlign w:val="center"/>
          </w:tcPr>
          <w:p w14:paraId="10ACF0F6">
            <w:pPr>
              <w:spacing w:before="0" w:after="0" w:line="480" w:lineRule="exact"/>
              <w:ind w:firstLine="0"/>
              <w:jc w:val="left"/>
            </w:pPr>
            <w:r>
              <w:rPr>
                <w:rFonts w:ascii="宋体" w:hAnsi="宋体" w:eastAsia="宋体" w:cs="宋体"/>
                <w:color w:val="000000"/>
                <w:sz w:val="24"/>
              </w:rPr>
              <w:t>评审稿待甲方专家评审</w:t>
            </w:r>
          </w:p>
        </w:tc>
      </w:tr>
      <w:tr w14:paraId="5B026F4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75101C1D">
            <w:pPr>
              <w:spacing w:before="0" w:after="0" w:line="480" w:lineRule="exact"/>
              <w:ind w:firstLine="0"/>
              <w:jc w:val="left"/>
            </w:pPr>
            <w:r>
              <w:rPr>
                <w:rFonts w:ascii="宋体" w:hAnsi="宋体" w:eastAsia="宋体" w:cs="宋体"/>
                <w:color w:val="000000"/>
                <w:sz w:val="24"/>
              </w:rPr>
              <w:t>CR-16</w:t>
            </w:r>
          </w:p>
        </w:tc>
        <w:tc>
          <w:tcPr>
            <w:tcW w:w="2442" w:type="dxa"/>
            <w:tcMar>
              <w:top w:w="60" w:type="dxa"/>
              <w:left w:w="100" w:type="dxa"/>
              <w:bottom w:w="60" w:type="dxa"/>
              <w:right w:w="100" w:type="dxa"/>
            </w:tcMar>
            <w:vAlign w:val="center"/>
          </w:tcPr>
          <w:p w14:paraId="17C2CEC1">
            <w:pPr>
              <w:spacing w:before="0" w:after="0" w:line="480" w:lineRule="exact"/>
              <w:ind w:firstLine="0"/>
              <w:jc w:val="left"/>
            </w:pPr>
            <w:r>
              <w:rPr>
                <w:rFonts w:ascii="宋体" w:hAnsi="宋体" w:eastAsia="宋体" w:cs="宋体"/>
                <w:color w:val="000000"/>
                <w:sz w:val="24"/>
              </w:rPr>
              <w:t>第二阶段快速设计系统 1 套及第三方报告</w:t>
            </w:r>
          </w:p>
        </w:tc>
        <w:tc>
          <w:tcPr>
            <w:tcW w:w="1186" w:type="dxa"/>
            <w:tcMar>
              <w:top w:w="60" w:type="dxa"/>
              <w:left w:w="100" w:type="dxa"/>
              <w:bottom w:w="60" w:type="dxa"/>
              <w:right w:w="100" w:type="dxa"/>
            </w:tcMar>
            <w:vAlign w:val="center"/>
          </w:tcPr>
          <w:p w14:paraId="43B4D343">
            <w:pPr>
              <w:spacing w:before="0" w:after="0" w:line="480" w:lineRule="exact"/>
              <w:ind w:firstLine="0"/>
              <w:jc w:val="left"/>
            </w:pPr>
            <w:r>
              <w:rPr>
                <w:rFonts w:ascii="宋体" w:hAnsi="宋体" w:eastAsia="宋体" w:cs="宋体"/>
                <w:color w:val="000000"/>
                <w:sz w:val="24"/>
              </w:rPr>
              <w:t>15.1</w:t>
            </w:r>
          </w:p>
        </w:tc>
        <w:tc>
          <w:tcPr>
            <w:tcW w:w="2442" w:type="dxa"/>
            <w:tcMar>
              <w:top w:w="60" w:type="dxa"/>
              <w:left w:w="100" w:type="dxa"/>
              <w:bottom w:w="60" w:type="dxa"/>
              <w:right w:w="100" w:type="dxa"/>
            </w:tcMar>
            <w:vAlign w:val="center"/>
          </w:tcPr>
          <w:p w14:paraId="22F1DE69">
            <w:pPr>
              <w:spacing w:before="0" w:after="0" w:line="480" w:lineRule="exact"/>
              <w:ind w:firstLine="0"/>
              <w:jc w:val="left"/>
            </w:pPr>
            <w:r>
              <w:rPr>
                <w:rFonts w:ascii="宋体" w:hAnsi="宋体" w:eastAsia="宋体" w:cs="宋体"/>
                <w:color w:val="000000"/>
                <w:sz w:val="24"/>
              </w:rPr>
              <w:t>当前平台基础闭环</w:t>
            </w:r>
          </w:p>
        </w:tc>
        <w:tc>
          <w:tcPr>
            <w:tcW w:w="2234" w:type="dxa"/>
            <w:tcMar>
              <w:top w:w="60" w:type="dxa"/>
              <w:left w:w="100" w:type="dxa"/>
              <w:bottom w:w="60" w:type="dxa"/>
              <w:right w:w="100" w:type="dxa"/>
            </w:tcMar>
            <w:vAlign w:val="center"/>
          </w:tcPr>
          <w:p w14:paraId="2D7E81F2">
            <w:pPr>
              <w:spacing w:before="0" w:after="0" w:line="480" w:lineRule="exact"/>
              <w:ind w:firstLine="0"/>
              <w:jc w:val="left"/>
            </w:pPr>
            <w:r>
              <w:rPr>
                <w:rFonts w:ascii="宋体" w:hAnsi="宋体" w:eastAsia="宋体" w:cs="宋体"/>
                <w:color w:val="000000"/>
                <w:sz w:val="24"/>
              </w:rPr>
              <w:t>截止 2026-12-31 完成并检测</w:t>
            </w:r>
          </w:p>
        </w:tc>
      </w:tr>
      <w:tr w14:paraId="05D660EE">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1456F3D5">
            <w:pPr>
              <w:spacing w:before="0" w:after="0" w:line="480" w:lineRule="exact"/>
              <w:ind w:firstLine="0"/>
              <w:jc w:val="left"/>
            </w:pPr>
            <w:r>
              <w:rPr>
                <w:rFonts w:ascii="宋体" w:hAnsi="宋体" w:eastAsia="宋体" w:cs="宋体"/>
                <w:color w:val="000000"/>
                <w:sz w:val="24"/>
              </w:rPr>
              <w:t>CR-17</w:t>
            </w:r>
          </w:p>
        </w:tc>
        <w:tc>
          <w:tcPr>
            <w:tcW w:w="2442" w:type="dxa"/>
            <w:tcMar>
              <w:top w:w="60" w:type="dxa"/>
              <w:left w:w="100" w:type="dxa"/>
              <w:bottom w:w="60" w:type="dxa"/>
              <w:right w:w="100" w:type="dxa"/>
            </w:tcMar>
            <w:vAlign w:val="center"/>
          </w:tcPr>
          <w:p w14:paraId="585E07DA">
            <w:pPr>
              <w:spacing w:before="0" w:after="0" w:line="480" w:lineRule="exact"/>
              <w:ind w:firstLine="0"/>
              <w:jc w:val="left"/>
            </w:pPr>
            <w:r>
              <w:rPr>
                <w:rFonts w:ascii="宋体" w:hAnsi="宋体" w:eastAsia="宋体" w:cs="宋体"/>
                <w:color w:val="000000"/>
                <w:sz w:val="24"/>
              </w:rPr>
              <w:t>第三阶段源码、使用手册、软著 3 项</w:t>
            </w:r>
          </w:p>
        </w:tc>
        <w:tc>
          <w:tcPr>
            <w:tcW w:w="1186" w:type="dxa"/>
            <w:tcMar>
              <w:top w:w="60" w:type="dxa"/>
              <w:left w:w="100" w:type="dxa"/>
              <w:bottom w:w="60" w:type="dxa"/>
              <w:right w:w="100" w:type="dxa"/>
            </w:tcMar>
            <w:vAlign w:val="center"/>
          </w:tcPr>
          <w:p w14:paraId="63B9C9AE">
            <w:pPr>
              <w:spacing w:before="0" w:after="0" w:line="480" w:lineRule="exact"/>
              <w:ind w:firstLine="0"/>
              <w:jc w:val="left"/>
            </w:pPr>
            <w:r>
              <w:rPr>
                <w:rFonts w:ascii="宋体" w:hAnsi="宋体" w:eastAsia="宋体" w:cs="宋体"/>
                <w:color w:val="000000"/>
                <w:sz w:val="24"/>
              </w:rPr>
              <w:t>15.1</w:t>
            </w:r>
          </w:p>
        </w:tc>
        <w:tc>
          <w:tcPr>
            <w:tcW w:w="2442" w:type="dxa"/>
            <w:tcMar>
              <w:top w:w="60" w:type="dxa"/>
              <w:left w:w="100" w:type="dxa"/>
              <w:bottom w:w="60" w:type="dxa"/>
              <w:right w:w="100" w:type="dxa"/>
            </w:tcMar>
            <w:vAlign w:val="center"/>
          </w:tcPr>
          <w:p w14:paraId="230CD064">
            <w:pPr>
              <w:spacing w:before="0" w:after="0" w:line="480" w:lineRule="exact"/>
              <w:ind w:firstLine="0"/>
              <w:jc w:val="left"/>
            </w:pPr>
            <w:r>
              <w:rPr>
                <w:rFonts w:ascii="宋体" w:hAnsi="宋体" w:eastAsia="宋体" w:cs="宋体"/>
                <w:color w:val="000000"/>
                <w:sz w:val="24"/>
              </w:rPr>
              <w:t>源码仓库与文档体系已建立</w:t>
            </w:r>
          </w:p>
        </w:tc>
        <w:tc>
          <w:tcPr>
            <w:tcW w:w="2234" w:type="dxa"/>
            <w:tcMar>
              <w:top w:w="60" w:type="dxa"/>
              <w:left w:w="100" w:type="dxa"/>
              <w:bottom w:w="60" w:type="dxa"/>
              <w:right w:w="100" w:type="dxa"/>
            </w:tcMar>
            <w:vAlign w:val="center"/>
          </w:tcPr>
          <w:p w14:paraId="263DEEBD">
            <w:pPr>
              <w:spacing w:before="0" w:after="0" w:line="480" w:lineRule="exact"/>
              <w:ind w:firstLine="0"/>
              <w:jc w:val="left"/>
            </w:pPr>
            <w:r>
              <w:rPr>
                <w:rFonts w:ascii="宋体" w:hAnsi="宋体" w:eastAsia="宋体" w:cs="宋体"/>
                <w:color w:val="000000"/>
                <w:sz w:val="24"/>
              </w:rPr>
              <w:t>截止 2027-03-31 完成交付/受理</w:t>
            </w:r>
          </w:p>
        </w:tc>
      </w:tr>
      <w:tr w14:paraId="626EA3E8">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4D4D09D9">
            <w:pPr>
              <w:spacing w:before="0" w:after="0" w:line="480" w:lineRule="exact"/>
              <w:ind w:firstLine="0"/>
              <w:jc w:val="left"/>
            </w:pPr>
            <w:r>
              <w:rPr>
                <w:rFonts w:ascii="宋体" w:hAnsi="宋体" w:eastAsia="宋体" w:cs="宋体"/>
                <w:color w:val="000000"/>
                <w:sz w:val="24"/>
              </w:rPr>
              <w:t>CR-18</w:t>
            </w:r>
          </w:p>
        </w:tc>
        <w:tc>
          <w:tcPr>
            <w:tcW w:w="2442" w:type="dxa"/>
            <w:tcMar>
              <w:top w:w="60" w:type="dxa"/>
              <w:left w:w="100" w:type="dxa"/>
              <w:bottom w:w="60" w:type="dxa"/>
              <w:right w:w="100" w:type="dxa"/>
            </w:tcMar>
            <w:vAlign w:val="center"/>
          </w:tcPr>
          <w:p w14:paraId="5F11107C">
            <w:pPr>
              <w:spacing w:before="0" w:after="0" w:line="480" w:lineRule="exact"/>
              <w:ind w:firstLine="0"/>
              <w:jc w:val="left"/>
            </w:pPr>
            <w:r>
              <w:rPr>
                <w:rFonts w:ascii="宋体" w:hAnsi="宋体" w:eastAsia="宋体" w:cs="宋体"/>
                <w:color w:val="000000"/>
                <w:sz w:val="24"/>
              </w:rPr>
              <w:t>成果电子/现场交付、技术指导和培训</w:t>
            </w:r>
          </w:p>
        </w:tc>
        <w:tc>
          <w:tcPr>
            <w:tcW w:w="1186" w:type="dxa"/>
            <w:tcMar>
              <w:top w:w="60" w:type="dxa"/>
              <w:left w:w="100" w:type="dxa"/>
              <w:bottom w:w="60" w:type="dxa"/>
              <w:right w:w="100" w:type="dxa"/>
            </w:tcMar>
            <w:vAlign w:val="center"/>
          </w:tcPr>
          <w:p w14:paraId="6DCF7C04">
            <w:pPr>
              <w:spacing w:before="0" w:after="0" w:line="480" w:lineRule="exact"/>
              <w:ind w:firstLine="0"/>
              <w:jc w:val="left"/>
            </w:pPr>
            <w:r>
              <w:rPr>
                <w:rFonts w:ascii="宋体" w:hAnsi="宋体" w:eastAsia="宋体" w:cs="宋体"/>
                <w:color w:val="000000"/>
                <w:sz w:val="24"/>
              </w:rPr>
              <w:t>15.1、15.7</w:t>
            </w:r>
          </w:p>
        </w:tc>
        <w:tc>
          <w:tcPr>
            <w:tcW w:w="2442" w:type="dxa"/>
            <w:tcMar>
              <w:top w:w="60" w:type="dxa"/>
              <w:left w:w="100" w:type="dxa"/>
              <w:bottom w:w="60" w:type="dxa"/>
              <w:right w:w="100" w:type="dxa"/>
            </w:tcMar>
            <w:vAlign w:val="center"/>
          </w:tcPr>
          <w:p w14:paraId="6EF5562F">
            <w:pPr>
              <w:spacing w:before="0" w:after="0" w:line="480" w:lineRule="exact"/>
              <w:ind w:firstLine="0"/>
              <w:jc w:val="left"/>
            </w:pPr>
            <w:r>
              <w:rPr>
                <w:rFonts w:ascii="宋体" w:hAnsi="宋体" w:eastAsia="宋体" w:cs="宋体"/>
                <w:color w:val="000000"/>
                <w:sz w:val="24"/>
              </w:rPr>
              <w:t>可复现部署与文档基础</w:t>
            </w:r>
          </w:p>
        </w:tc>
        <w:tc>
          <w:tcPr>
            <w:tcW w:w="2234" w:type="dxa"/>
            <w:tcMar>
              <w:top w:w="60" w:type="dxa"/>
              <w:left w:w="100" w:type="dxa"/>
              <w:bottom w:w="60" w:type="dxa"/>
              <w:right w:w="100" w:type="dxa"/>
            </w:tcMar>
            <w:vAlign w:val="center"/>
          </w:tcPr>
          <w:p w14:paraId="64DE78AE">
            <w:pPr>
              <w:spacing w:before="0" w:after="0" w:line="480" w:lineRule="exact"/>
              <w:ind w:firstLine="0"/>
              <w:jc w:val="left"/>
            </w:pPr>
            <w:r>
              <w:rPr>
                <w:rFonts w:ascii="宋体" w:hAnsi="宋体" w:eastAsia="宋体" w:cs="宋体"/>
                <w:color w:val="000000"/>
                <w:sz w:val="24"/>
              </w:rPr>
              <w:t>形成交接计划、培训材料和签到记录</w:t>
            </w:r>
          </w:p>
        </w:tc>
      </w:tr>
      <w:tr w14:paraId="5FD7C404">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0DE8E0CF">
            <w:pPr>
              <w:spacing w:before="0" w:after="0" w:line="480" w:lineRule="exact"/>
              <w:ind w:firstLine="0"/>
              <w:jc w:val="left"/>
            </w:pPr>
            <w:r>
              <w:rPr>
                <w:rFonts w:ascii="宋体" w:hAnsi="宋体" w:eastAsia="宋体" w:cs="宋体"/>
                <w:color w:val="000000"/>
                <w:sz w:val="24"/>
              </w:rPr>
              <w:t>CR-19</w:t>
            </w:r>
          </w:p>
        </w:tc>
        <w:tc>
          <w:tcPr>
            <w:tcW w:w="2442" w:type="dxa"/>
            <w:tcMar>
              <w:top w:w="60" w:type="dxa"/>
              <w:left w:w="100" w:type="dxa"/>
              <w:bottom w:w="60" w:type="dxa"/>
              <w:right w:w="100" w:type="dxa"/>
            </w:tcMar>
            <w:vAlign w:val="center"/>
          </w:tcPr>
          <w:p w14:paraId="3F207A5D">
            <w:pPr>
              <w:spacing w:before="0" w:after="0" w:line="480" w:lineRule="exact"/>
              <w:ind w:firstLine="0"/>
              <w:jc w:val="left"/>
            </w:pPr>
            <w:r>
              <w:rPr>
                <w:rFonts w:ascii="宋体" w:hAnsi="宋体" w:eastAsia="宋体" w:cs="宋体"/>
                <w:color w:val="000000"/>
                <w:sz w:val="24"/>
              </w:rPr>
              <w:t>保密、知识产权和品牌保护</w:t>
            </w:r>
          </w:p>
        </w:tc>
        <w:tc>
          <w:tcPr>
            <w:tcW w:w="1186" w:type="dxa"/>
            <w:tcMar>
              <w:top w:w="60" w:type="dxa"/>
              <w:left w:w="100" w:type="dxa"/>
              <w:bottom w:w="60" w:type="dxa"/>
              <w:right w:w="100" w:type="dxa"/>
            </w:tcMar>
            <w:vAlign w:val="center"/>
          </w:tcPr>
          <w:p w14:paraId="59AEBBD0">
            <w:pPr>
              <w:spacing w:before="0" w:after="0" w:line="480" w:lineRule="exact"/>
              <w:ind w:firstLine="0"/>
              <w:jc w:val="left"/>
            </w:pPr>
            <w:r>
              <w:rPr>
                <w:rFonts w:ascii="宋体" w:hAnsi="宋体" w:eastAsia="宋体" w:cs="宋体"/>
                <w:color w:val="000000"/>
                <w:sz w:val="24"/>
              </w:rPr>
              <w:t>10、15.8</w:t>
            </w:r>
          </w:p>
        </w:tc>
        <w:tc>
          <w:tcPr>
            <w:tcW w:w="2442" w:type="dxa"/>
            <w:tcMar>
              <w:top w:w="60" w:type="dxa"/>
              <w:left w:w="100" w:type="dxa"/>
              <w:bottom w:w="60" w:type="dxa"/>
              <w:right w:w="100" w:type="dxa"/>
            </w:tcMar>
            <w:vAlign w:val="center"/>
          </w:tcPr>
          <w:p w14:paraId="6AB1F96D">
            <w:pPr>
              <w:spacing w:before="0" w:after="0" w:line="480" w:lineRule="exact"/>
              <w:ind w:firstLine="0"/>
              <w:jc w:val="left"/>
            </w:pPr>
            <w:r>
              <w:rPr>
                <w:rFonts w:ascii="宋体" w:hAnsi="宋体" w:eastAsia="宋体" w:cs="宋体"/>
                <w:color w:val="000000"/>
                <w:sz w:val="24"/>
              </w:rPr>
              <w:t>权限、私有存储、审计和密钥边界</w:t>
            </w:r>
          </w:p>
        </w:tc>
        <w:tc>
          <w:tcPr>
            <w:tcW w:w="2234" w:type="dxa"/>
            <w:tcMar>
              <w:top w:w="60" w:type="dxa"/>
              <w:left w:w="100" w:type="dxa"/>
              <w:bottom w:w="60" w:type="dxa"/>
              <w:right w:w="100" w:type="dxa"/>
            </w:tcMar>
            <w:vAlign w:val="center"/>
          </w:tcPr>
          <w:p w14:paraId="1FD44E60">
            <w:pPr>
              <w:spacing w:before="0" w:after="0" w:line="480" w:lineRule="exact"/>
              <w:ind w:firstLine="0"/>
              <w:jc w:val="left"/>
            </w:pPr>
            <w:r>
              <w:rPr>
                <w:rFonts w:ascii="宋体" w:hAnsi="宋体" w:eastAsia="宋体" w:cs="宋体"/>
                <w:color w:val="000000"/>
                <w:sz w:val="24"/>
              </w:rPr>
              <w:t>补齐项目级分类、许可和书面授权记录</w:t>
            </w:r>
          </w:p>
        </w:tc>
      </w:tr>
      <w:tr w14:paraId="2EB34553">
        <w:tblPrEx>
          <w:tblBorders>
            <w:top w:val="single" w:color="C9D1DA" w:sz="4" w:space="0"/>
            <w:left w:val="single" w:color="C9D1DA" w:sz="4" w:space="0"/>
            <w:bottom w:val="single" w:color="C9D1DA" w:sz="4" w:space="0"/>
            <w:right w:val="single" w:color="C9D1DA" w:sz="4" w:space="0"/>
            <w:insideH w:val="single" w:color="C9D1DA" w:sz="4" w:space="0"/>
            <w:insideV w:val="single" w:color="C9D1DA" w:sz="4" w:space="0"/>
          </w:tblBorders>
          <w:tblCellMar>
            <w:top w:w="0" w:type="dxa"/>
            <w:left w:w="108" w:type="dxa"/>
            <w:bottom w:w="0" w:type="dxa"/>
            <w:right w:w="108" w:type="dxa"/>
          </w:tblCellMar>
        </w:tblPrEx>
        <w:trPr>
          <w:cantSplit/>
        </w:trPr>
        <w:tc>
          <w:tcPr>
            <w:tcW w:w="768" w:type="dxa"/>
            <w:tcMar>
              <w:top w:w="60" w:type="dxa"/>
              <w:left w:w="100" w:type="dxa"/>
              <w:bottom w:w="60" w:type="dxa"/>
              <w:right w:w="100" w:type="dxa"/>
            </w:tcMar>
            <w:vAlign w:val="center"/>
          </w:tcPr>
          <w:p w14:paraId="02C1BE6D">
            <w:pPr>
              <w:spacing w:before="0" w:after="0" w:line="480" w:lineRule="exact"/>
              <w:ind w:firstLine="0"/>
              <w:jc w:val="left"/>
            </w:pPr>
            <w:r>
              <w:rPr>
                <w:rFonts w:ascii="宋体" w:hAnsi="宋体" w:eastAsia="宋体" w:cs="宋体"/>
                <w:color w:val="000000"/>
                <w:sz w:val="24"/>
              </w:rPr>
              <w:t>CR-20</w:t>
            </w:r>
          </w:p>
        </w:tc>
        <w:tc>
          <w:tcPr>
            <w:tcW w:w="2442" w:type="dxa"/>
            <w:tcMar>
              <w:top w:w="60" w:type="dxa"/>
              <w:left w:w="100" w:type="dxa"/>
              <w:bottom w:w="60" w:type="dxa"/>
              <w:right w:w="100" w:type="dxa"/>
            </w:tcMar>
            <w:vAlign w:val="center"/>
          </w:tcPr>
          <w:p w14:paraId="085254C9">
            <w:pPr>
              <w:spacing w:before="0" w:after="0" w:line="480" w:lineRule="exact"/>
              <w:ind w:firstLine="0"/>
              <w:jc w:val="left"/>
            </w:pPr>
            <w:r>
              <w:rPr>
                <w:rFonts w:ascii="宋体" w:hAnsi="宋体" w:eastAsia="宋体" w:cs="宋体"/>
                <w:color w:val="000000"/>
                <w:sz w:val="24"/>
              </w:rPr>
              <w:t>专家评审及不通过后 7 日整改</w:t>
            </w:r>
          </w:p>
        </w:tc>
        <w:tc>
          <w:tcPr>
            <w:tcW w:w="1186" w:type="dxa"/>
            <w:tcMar>
              <w:top w:w="60" w:type="dxa"/>
              <w:left w:w="100" w:type="dxa"/>
              <w:bottom w:w="60" w:type="dxa"/>
              <w:right w:w="100" w:type="dxa"/>
            </w:tcMar>
            <w:vAlign w:val="center"/>
          </w:tcPr>
          <w:p w14:paraId="12803A9A">
            <w:pPr>
              <w:spacing w:before="0" w:after="0" w:line="480" w:lineRule="exact"/>
              <w:ind w:firstLine="0"/>
              <w:jc w:val="left"/>
            </w:pPr>
            <w:r>
              <w:rPr>
                <w:rFonts w:ascii="宋体" w:hAnsi="宋体" w:eastAsia="宋体" w:cs="宋体"/>
                <w:color w:val="000000"/>
                <w:sz w:val="24"/>
              </w:rPr>
              <w:t>12.7、15.9</w:t>
            </w:r>
          </w:p>
        </w:tc>
        <w:tc>
          <w:tcPr>
            <w:tcW w:w="2442" w:type="dxa"/>
            <w:tcMar>
              <w:top w:w="60" w:type="dxa"/>
              <w:left w:w="100" w:type="dxa"/>
              <w:bottom w:w="60" w:type="dxa"/>
              <w:right w:w="100" w:type="dxa"/>
            </w:tcMar>
            <w:vAlign w:val="center"/>
          </w:tcPr>
          <w:p w14:paraId="67EE8715">
            <w:pPr>
              <w:spacing w:before="0" w:after="0" w:line="480" w:lineRule="exact"/>
              <w:ind w:firstLine="0"/>
              <w:jc w:val="left"/>
            </w:pPr>
            <w:r>
              <w:rPr>
                <w:rFonts w:ascii="宋体" w:hAnsi="宋体" w:eastAsia="宋体" w:cs="宋体"/>
                <w:color w:val="000000"/>
                <w:sz w:val="24"/>
              </w:rPr>
              <w:t>版本化文档与缺陷闭环方案</w:t>
            </w:r>
          </w:p>
        </w:tc>
        <w:tc>
          <w:tcPr>
            <w:tcW w:w="2234" w:type="dxa"/>
            <w:tcMar>
              <w:top w:w="60" w:type="dxa"/>
              <w:left w:w="100" w:type="dxa"/>
              <w:bottom w:w="60" w:type="dxa"/>
              <w:right w:w="100" w:type="dxa"/>
            </w:tcMar>
            <w:vAlign w:val="center"/>
          </w:tcPr>
          <w:p w14:paraId="5180485C">
            <w:pPr>
              <w:spacing w:before="0" w:after="0" w:line="480" w:lineRule="exact"/>
              <w:ind w:firstLine="0"/>
              <w:jc w:val="left"/>
            </w:pPr>
            <w:r>
              <w:rPr>
                <w:rFonts w:ascii="宋体" w:hAnsi="宋体" w:eastAsia="宋体" w:cs="宋体"/>
                <w:color w:val="000000"/>
                <w:sz w:val="24"/>
              </w:rPr>
              <w:t>评审时执行并归档证明</w:t>
            </w:r>
          </w:p>
        </w:tc>
      </w:tr>
    </w:tbl>
    <w:p w14:paraId="507B90D1">
      <w:pPr>
        <w:spacing w:before="0" w:after="0" w:line="480" w:lineRule="exact"/>
        <w:ind w:firstLine="0"/>
      </w:pPr>
    </w:p>
    <w:p w14:paraId="590A3628">
      <w:pPr>
        <w:pStyle w:val="3"/>
        <w:spacing w:line="480" w:lineRule="exact"/>
        <w:ind w:firstLine="0"/>
      </w:pPr>
      <w:r>
        <w:rPr>
          <w:rFonts w:ascii="黑体" w:hAnsi="黑体" w:eastAsia="黑体" w:cs="黑体"/>
          <w:b/>
          <w:color w:val="000000"/>
          <w:sz w:val="28"/>
        </w:rPr>
        <w:t>附录 E 第一阶段交付与评审检查表</w:t>
      </w:r>
    </w:p>
    <w:p w14:paraId="353563A3">
      <w:pPr>
        <w:pStyle w:val="143"/>
        <w:numPr>
          <w:ilvl w:val="0"/>
          <w:numId w:val="17"/>
        </w:numPr>
        <w:spacing w:before="0" w:after="0" w:line="480" w:lineRule="exact"/>
        <w:ind w:firstLine="0"/>
      </w:pPr>
      <w:r>
        <w:rPr>
          <w:rFonts w:ascii="宋体" w:hAnsi="宋体" w:eastAsia="宋体" w:cs="宋体"/>
          <w:color w:val="000000"/>
          <w:sz w:val="24"/>
        </w:rPr>
        <w:t>合同依据：确认合同（26版）、技术规格书、补充协议和甲方书面变更均为当前有效版本。</w:t>
      </w:r>
    </w:p>
    <w:p w14:paraId="61AE9804">
      <w:pPr>
        <w:pStyle w:val="143"/>
        <w:numPr>
          <w:ilvl w:val="0"/>
          <w:numId w:val="17"/>
        </w:numPr>
        <w:spacing w:before="0" w:after="0" w:line="480" w:lineRule="exact"/>
        <w:ind w:firstLine="0"/>
      </w:pPr>
      <w:r>
        <w:rPr>
          <w:rFonts w:ascii="宋体" w:hAnsi="宋体" w:eastAsia="宋体" w:cs="宋体"/>
          <w:color w:val="000000"/>
          <w:sz w:val="24"/>
        </w:rPr>
        <w:t>文件数量：研究报告纸质文件和电子文件各按甲方要求准备，文件名、版本号、页码和目录一致。</w:t>
      </w:r>
    </w:p>
    <w:p w14:paraId="7C64C738">
      <w:pPr>
        <w:pStyle w:val="143"/>
        <w:numPr>
          <w:ilvl w:val="0"/>
          <w:numId w:val="17"/>
        </w:numPr>
        <w:spacing w:before="0" w:after="0" w:line="480" w:lineRule="exact"/>
        <w:ind w:firstLine="0"/>
      </w:pPr>
      <w:r>
        <w:rPr>
          <w:rFonts w:ascii="宋体" w:hAnsi="宋体" w:eastAsia="宋体" w:cs="宋体"/>
          <w:color w:val="000000"/>
          <w:sz w:val="24"/>
        </w:rPr>
        <w:t>内容完整：研究内容、技术目标、总体架构、关键方法、当前实现、限制、里程碑和后续计划均有明确章节。</w:t>
      </w:r>
    </w:p>
    <w:p w14:paraId="0B6101FE">
      <w:pPr>
        <w:pStyle w:val="143"/>
        <w:numPr>
          <w:ilvl w:val="0"/>
          <w:numId w:val="17"/>
        </w:numPr>
        <w:spacing w:before="0" w:after="0" w:line="480" w:lineRule="exact"/>
        <w:ind w:firstLine="0"/>
      </w:pPr>
      <w:r>
        <w:rPr>
          <w:rFonts w:ascii="宋体" w:hAnsi="宋体" w:eastAsia="宋体" w:cs="宋体"/>
          <w:color w:val="000000"/>
          <w:sz w:val="24"/>
        </w:rPr>
        <w:t>真实性：所有“已实现”结论能够定位到代码、迁移、配置或测试；研究方案与未实现能力明确区分。</w:t>
      </w:r>
    </w:p>
    <w:p w14:paraId="25E49C4B">
      <w:pPr>
        <w:pStyle w:val="143"/>
        <w:numPr>
          <w:ilvl w:val="0"/>
          <w:numId w:val="17"/>
        </w:numPr>
        <w:spacing w:before="0" w:after="0" w:line="480" w:lineRule="exact"/>
        <w:ind w:firstLine="0"/>
      </w:pPr>
      <w:r>
        <w:rPr>
          <w:rFonts w:ascii="宋体" w:hAnsi="宋体" w:eastAsia="宋体" w:cs="宋体"/>
          <w:color w:val="000000"/>
          <w:sz w:val="24"/>
        </w:rPr>
        <w:t>版本证据：附 Git 分支、完整提交哈希、提交时间、工作区状态、迁移数量、API 数量和工作流清单。</w:t>
      </w:r>
    </w:p>
    <w:p w14:paraId="7013048A">
      <w:pPr>
        <w:pStyle w:val="143"/>
        <w:numPr>
          <w:ilvl w:val="0"/>
          <w:numId w:val="17"/>
        </w:numPr>
        <w:spacing w:before="0" w:after="0" w:line="480" w:lineRule="exact"/>
        <w:ind w:firstLine="0"/>
      </w:pPr>
      <w:r>
        <w:rPr>
          <w:rFonts w:ascii="宋体" w:hAnsi="宋体" w:eastAsia="宋体" w:cs="宋体"/>
          <w:color w:val="000000"/>
          <w:sz w:val="24"/>
        </w:rPr>
        <w:t>测试证据：附类型检查、单元测试、已执行的集成/浏览器/构建记录以及未执行项说明。</w:t>
      </w:r>
    </w:p>
    <w:p w14:paraId="26E61D88">
      <w:pPr>
        <w:pStyle w:val="143"/>
        <w:numPr>
          <w:ilvl w:val="0"/>
          <w:numId w:val="17"/>
        </w:numPr>
        <w:spacing w:before="0" w:after="0" w:line="480" w:lineRule="exact"/>
        <w:ind w:firstLine="0"/>
      </w:pPr>
      <w:r>
        <w:rPr>
          <w:rFonts w:ascii="宋体" w:hAnsi="宋体" w:eastAsia="宋体" w:cs="宋体"/>
          <w:color w:val="000000"/>
          <w:sz w:val="24"/>
        </w:rPr>
        <w:t>演示准备：准备分区标注、任务下发、结果对比、资产入库、深化设计、权限隔离和失败路径演示数据。</w:t>
      </w:r>
    </w:p>
    <w:p w14:paraId="31633800">
      <w:pPr>
        <w:pStyle w:val="143"/>
        <w:numPr>
          <w:ilvl w:val="0"/>
          <w:numId w:val="17"/>
        </w:numPr>
        <w:spacing w:before="0" w:after="0" w:line="480" w:lineRule="exact"/>
        <w:ind w:firstLine="0"/>
      </w:pPr>
      <w:r>
        <w:rPr>
          <w:rFonts w:ascii="宋体" w:hAnsi="宋体" w:eastAsia="宋体" w:cs="宋体"/>
          <w:color w:val="000000"/>
          <w:sz w:val="24"/>
        </w:rPr>
        <w:t>安全检查：删除密码、令牌、内部地址、银行账户和非必要个人联系方式；确认外部服务和素材使用授权。</w:t>
      </w:r>
    </w:p>
    <w:p w14:paraId="7BA6936B">
      <w:pPr>
        <w:pStyle w:val="143"/>
        <w:numPr>
          <w:ilvl w:val="0"/>
          <w:numId w:val="17"/>
        </w:numPr>
        <w:spacing w:before="0" w:after="0" w:line="480" w:lineRule="exact"/>
        <w:ind w:firstLine="0"/>
      </w:pPr>
      <w:r>
        <w:rPr>
          <w:rFonts w:ascii="宋体" w:hAnsi="宋体" w:eastAsia="宋体" w:cs="宋体"/>
          <w:color w:val="000000"/>
          <w:sz w:val="24"/>
        </w:rPr>
        <w:t>格式检查：完成 DOCX 全页渲染、目录/页码、表格几何、图片清晰度、无障碍和打印适配检查。</w:t>
      </w:r>
    </w:p>
    <w:p w14:paraId="24960255">
      <w:pPr>
        <w:pStyle w:val="143"/>
        <w:numPr>
          <w:ilvl w:val="0"/>
          <w:numId w:val="17"/>
        </w:numPr>
        <w:spacing w:before="0" w:after="0" w:line="480" w:lineRule="exact"/>
        <w:ind w:firstLine="0"/>
      </w:pPr>
      <w:r>
        <w:rPr>
          <w:rFonts w:ascii="宋体" w:hAnsi="宋体" w:eastAsia="宋体" w:cs="宋体"/>
          <w:color w:val="000000"/>
          <w:sz w:val="24"/>
        </w:rPr>
        <w:t>评审闭环：记录专家意见、问题编号、责任人和截止时间；如需整改，发布新版本并在 7 日窗口内复测提交。</w:t>
      </w:r>
    </w:p>
    <w:sectPr>
      <w:headerReference r:id="rId6" w:type="default"/>
      <w:footerReference r:id="rId7" w:type="default"/>
      <w:pgSz w:w="11906" w:h="16838"/>
      <w:pgMar w:top="1417" w:right="1361" w:bottom="1417" w:left="1474"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00007A87" w:usb1="80000000" w:usb2="00000008" w:usb3="00000000" w:csb0="400001FF" w:csb1="FFFF0000"/>
  </w:font>
  <w:font w:name="Noto Sans CJK SC">
    <w:panose1 w:val="020B0500000000000000"/>
    <w:charset w:val="86"/>
    <w:family w:val="auto"/>
    <w:pitch w:val="default"/>
    <w:sig w:usb0="30000083" w:usb1="2BDF3C10" w:usb2="00000016" w:usb3="00000000" w:csb0="602E0107" w:csb1="00000000"/>
  </w:font>
  <w:font w:name="黑体">
    <w:altName w:val="Droid Sans Fallback"/>
    <w:panose1 w:val="00000000000000000000"/>
    <w:charset w:val="00"/>
    <w:family w:val="auto"/>
    <w:pitch w:val="default"/>
    <w:sig w:usb0="00000000" w:usb1="00000000" w:usb2="00000000" w:usb3="00000000" w:csb0="00000000" w:csb1="00000000"/>
  </w:font>
  <w:font w:name="KaiTi">
    <w:altName w:val="Droid Sans Fallback"/>
    <w:panose1 w:val="00000000000000000000"/>
    <w:charset w:val="00"/>
    <w:family w:val="auto"/>
    <w:pitch w:val="default"/>
    <w:sig w:usb0="00000000" w:usb1="00000000" w:usb2="00000000" w:usb3="00000000" w:csb0="00000000" w:csb1="00000000"/>
  </w:font>
  <w:font w:name="楷体">
    <w:altName w:val="Droid Sans Fallback"/>
    <w:panose1 w:val="00000000000000000000"/>
    <w:charset w:val="00"/>
    <w:family w:val="auto"/>
    <w:pitch w:val="default"/>
    <w:sig w:usb0="00000000" w:usb1="00000000" w:usb2="00000000" w:usb3="00000000" w:csb0="00000000" w:csb1="00000000"/>
  </w:font>
  <w:font w:name="Noto Serif CJK SC">
    <w:panose1 w:val="02020400000000000000"/>
    <w:charset w:val="86"/>
    <w:family w:val="auto"/>
    <w:pitch w:val="default"/>
    <w:sig w:usb0="30000083" w:usb1="2BDF3C10" w:usb2="00000016" w:usb3="00000000" w:csb0="602E0107" w:csb1="00000000"/>
  </w:font>
  <w:font w:name="Tahoma">
    <w:altName w:val="noto sans thai"/>
    <w:panose1 w:val="00000000000000000000"/>
    <w:charset w:val="00"/>
    <w:family w:val="auto"/>
    <w:pitch w:val="default"/>
    <w:sig w:usb0="00000000" w:usb1="00000000" w:usb2="00000000" w:usb3="00000000" w:csb0="00000000" w:csb1="00000000"/>
  </w:font>
  <w:font w:name="ＭＳ ゴシック">
    <w:altName w:val="Gubbi"/>
    <w:panose1 w:val="00000000000000000000"/>
    <w:charset w:val="00"/>
    <w:family w:val="auto"/>
    <w:pitch w:val="default"/>
    <w:sig w:usb0="00000000" w:usb1="00000000" w:usb2="00000000" w:usb3="00000000" w:csb0="00000000" w:csb1="00000000"/>
  </w:font>
  <w:font w:name="汉仪叶叶相思体简">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70F89">
    <w:pPr>
      <w:pStyle w:val="24"/>
      <w:spacing w:before="0" w:after="0" w:line="480" w:lineRule="exact"/>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F6D8">
    <w:pPr>
      <w:pStyle w:val="24"/>
      <w:spacing w:before="0" w:after="0" w:line="480" w:lineRule="exact"/>
      <w:ind w:firstLine="0"/>
      <w:jc w:val="right"/>
    </w:pPr>
    <w:r>
      <w:rPr>
        <w:rFonts w:ascii="宋体" w:hAnsi="宋体" w:eastAsia="宋体" w:cs="宋体"/>
        <w:color w:val="000000"/>
        <w:sz w:val="18"/>
      </w:rPr>
      <w:t xml:space="preserve">第 </w:t>
    </w:r>
    <w:r>
      <w:rPr>
        <w:rFonts w:ascii="宋体" w:hAnsi="宋体" w:eastAsia="宋体" w:cs="宋体"/>
        <w:color w:val="000000"/>
        <w:sz w:val="18"/>
      </w:rPr>
      <w:fldChar w:fldCharType="begin"/>
    </w:r>
    <w:r>
      <w:rPr>
        <w:rFonts w:ascii="宋体" w:hAnsi="宋体" w:eastAsia="宋体" w:cs="宋体"/>
        <w:color w:val="000000"/>
        <w:sz w:val="18"/>
      </w:rPr>
      <w:instrText xml:space="preserve"> PAGE </w:instrText>
    </w:r>
    <w:r>
      <w:rPr>
        <w:rFonts w:ascii="宋体" w:hAnsi="宋体" w:eastAsia="宋体" w:cs="宋体"/>
        <w:color w:val="000000"/>
        <w:sz w:val="18"/>
      </w:rPr>
      <w:fldChar w:fldCharType="separate"/>
    </w:r>
    <w:r>
      <w:rPr>
        <w:rFonts w:ascii="宋体" w:hAnsi="宋体" w:eastAsia="宋体" w:cs="宋体"/>
        <w:color w:val="000000"/>
        <w:sz w:val="18"/>
      </w:rPr>
      <w:t>1</w:t>
    </w:r>
    <w:r>
      <w:rPr>
        <w:rFonts w:ascii="宋体" w:hAnsi="宋体" w:eastAsia="宋体" w:cs="宋体"/>
        <w:color w:val="000000"/>
        <w:sz w:val="18"/>
      </w:rPr>
      <w:fldChar w:fldCharType="end"/>
    </w:r>
    <w:r>
      <w:rPr>
        <w:rFonts w:ascii="宋体" w:hAnsi="宋体" w:eastAsia="宋体" w:cs="宋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57329">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FA2ED"/>
    <w:multiLevelType w:val="singleLevel"/>
    <w:tmpl w:val="A66FA2ED"/>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1">
    <w:nsid w:val="BFED710C"/>
    <w:multiLevelType w:val="singleLevel"/>
    <w:tmpl w:val="BFED710C"/>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2">
    <w:nsid w:val="BFFB19B3"/>
    <w:multiLevelType w:val="singleLevel"/>
    <w:tmpl w:val="BFFB19B3"/>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3">
    <w:nsid w:val="C59BA311"/>
    <w:multiLevelType w:val="singleLevel"/>
    <w:tmpl w:val="C59BA311"/>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4">
    <w:nsid w:val="CD66610D"/>
    <w:multiLevelType w:val="singleLevel"/>
    <w:tmpl w:val="CD66610D"/>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5">
    <w:nsid w:val="D578BC6C"/>
    <w:multiLevelType w:val="singleLevel"/>
    <w:tmpl w:val="D578BC6C"/>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6">
    <w:nsid w:val="DCE8D9C9"/>
    <w:multiLevelType w:val="singleLevel"/>
    <w:tmpl w:val="DCE8D9C9"/>
    <w:lvl w:ilvl="0" w:tentative="0">
      <w:start w:val="1"/>
      <w:numFmt w:val="bullet"/>
      <w:lvlText w:val="•"/>
      <w:lvlJc w:val="left"/>
      <w:pPr>
        <w:tabs>
          <w:tab w:val="left" w:pos="540"/>
        </w:tabs>
        <w:spacing w:before="0" w:after="80" w:line="290" w:lineRule="auto"/>
        <w:ind w:left="540" w:hanging="280"/>
      </w:pPr>
      <w:rPr>
        <w:rFonts w:ascii="Calibri" w:hAnsi="Calibri" w:eastAsia="Noto Serif CJK SC"/>
      </w:rPr>
    </w:lvl>
  </w:abstractNum>
  <w:abstractNum w:abstractNumId="7">
    <w:nsid w:val="E1FC5927"/>
    <w:multiLevelType w:val="singleLevel"/>
    <w:tmpl w:val="E1FC5927"/>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8">
    <w:nsid w:val="F1FD07BF"/>
    <w:multiLevelType w:val="singleLevel"/>
    <w:tmpl w:val="F1FD07BF"/>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9">
    <w:nsid w:val="FFE6E0F7"/>
    <w:multiLevelType w:val="singleLevel"/>
    <w:tmpl w:val="FFE6E0F7"/>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abstractNum w:abstractNumId="1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6">
    <w:nsid w:val="2BEAD92E"/>
    <w:multiLevelType w:val="singleLevel"/>
    <w:tmpl w:val="2BEAD92E"/>
    <w:lvl w:ilvl="0" w:tentative="0">
      <w:start w:val="1"/>
      <w:numFmt w:val="decimal"/>
      <w:lvlText w:val="%1．"/>
      <w:lvlJc w:val="left"/>
      <w:pPr>
        <w:tabs>
          <w:tab w:val="left" w:pos="540"/>
        </w:tabs>
        <w:spacing w:before="0" w:after="80" w:line="290" w:lineRule="auto"/>
        <w:ind w:left="540" w:hanging="280"/>
      </w:pPr>
      <w:rPr>
        <w:rFonts w:ascii="Calibri" w:hAnsi="Calibri" w:eastAsia="Noto Serif CJK SC"/>
      </w:rPr>
    </w:lvl>
  </w:abstractNum>
  <w:num w:numId="1">
    <w:abstractNumId w:val="11"/>
  </w:num>
  <w:num w:numId="2">
    <w:abstractNumId w:val="14"/>
  </w:num>
  <w:num w:numId="3">
    <w:abstractNumId w:val="15"/>
  </w:num>
  <w:num w:numId="4">
    <w:abstractNumId w:val="12"/>
  </w:num>
  <w:num w:numId="5">
    <w:abstractNumId w:val="10"/>
  </w:num>
  <w:num w:numId="6">
    <w:abstractNumId w:val="13"/>
  </w:num>
  <w:num w:numId="7">
    <w:abstractNumId w:val="8"/>
  </w:num>
  <w:num w:numId="8">
    <w:abstractNumId w:val="6"/>
  </w:num>
  <w:num w:numId="9">
    <w:abstractNumId w:val="9"/>
  </w:num>
  <w:num w:numId="10">
    <w:abstractNumId w:val="1"/>
  </w:num>
  <w:num w:numId="11">
    <w:abstractNumId w:val="4"/>
  </w:num>
  <w:num w:numId="12">
    <w:abstractNumId w:val="0"/>
  </w:num>
  <w:num w:numId="13">
    <w:abstractNumId w:val="5"/>
  </w:num>
  <w:num w:numId="14">
    <w:abstractNumId w:val="2"/>
  </w:num>
  <w:num w:numId="15">
    <w:abstractNumId w:val="16"/>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EAC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80" w:lineRule="exact"/>
      <w:ind w:firstLine="480"/>
      <w:jc w:val="both"/>
    </w:pPr>
    <w:rPr>
      <w:rFonts w:ascii="宋体" w:hAnsi="宋体"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240" w:after="120" w:line="480" w:lineRule="exact"/>
      <w:ind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after="120" w:line="480" w:lineRule="exact"/>
      <w:ind w:firstLine="0"/>
      <w:outlineLvl w:val="1"/>
    </w:pPr>
    <w:rPr>
      <w:rFonts w:asciiTheme="majorHAnsi" w:hAnsiTheme="majorHAnsi" w:eastAsiaTheme="majorEastAsia" w:cstheme="majorBidi"/>
      <w:bCs/>
      <w:color w:val="000000"/>
      <w:sz w:val="28"/>
      <w:szCs w:val="26"/>
    </w:rPr>
  </w:style>
  <w:style w:type="paragraph" w:styleId="5">
    <w:name w:val="heading 3"/>
    <w:basedOn w:val="1"/>
    <w:next w:val="1"/>
    <w:link w:val="140"/>
    <w:unhideWhenUsed/>
    <w:qFormat/>
    <w:uiPriority w:val="9"/>
    <w:pPr>
      <w:keepNext/>
      <w:keepLines/>
      <w:spacing w:before="240" w:after="120" w:line="480" w:lineRule="exact"/>
      <w:ind w:firstLine="0"/>
      <w:outlineLvl w:val="2"/>
    </w:pPr>
    <w:rPr>
      <w:rFonts w:asciiTheme="majorHAnsi" w:hAnsiTheme="majorHAnsi" w:eastAsiaTheme="majorEastAsia" w:cstheme="majorBidi"/>
      <w:bCs/>
      <w:color w:val="000000"/>
      <w:sz w:val="28"/>
    </w:rPr>
  </w:style>
  <w:style w:type="paragraph" w:styleId="6">
    <w:name w:val="heading 4"/>
    <w:basedOn w:val="1"/>
    <w:next w:val="1"/>
    <w:link w:val="150"/>
    <w:semiHidden/>
    <w:unhideWhenUsed/>
    <w:qFormat/>
    <w:uiPriority w:val="9"/>
    <w:pPr>
      <w:keepNext/>
      <w:keepLines/>
      <w:spacing w:before="240" w:after="120" w:line="480" w:lineRule="exact"/>
      <w:ind w:firstLine="0"/>
      <w:outlineLvl w:val="3"/>
    </w:pPr>
    <w:rPr>
      <w:rFonts w:asciiTheme="majorHAnsi" w:hAnsiTheme="majorHAnsi" w:eastAsiaTheme="majorEastAsia" w:cstheme="majorBidi"/>
      <w:bCs/>
      <w:i/>
      <w:iCs/>
      <w:color w:val="000000"/>
      <w:sz w:val="28"/>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480" w:lineRule="exact"/>
      <w:ind w:firstLine="0"/>
      <w:jc w:val="center"/>
    </w:pPr>
    <w:rPr>
      <w:rFonts w:ascii="宋体" w:hAnsi="宋体" w:eastAsia="宋体" w:cs="宋体"/>
      <w:b/>
      <w:bCs/>
      <w:color w:val="000000"/>
      <w:sz w:val="24"/>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spacing w:before="0" w:after="0" w:line="480" w:lineRule="exact"/>
      <w:ind w:left="720" w:firstLine="0"/>
      <w:contextualSpacing/>
    </w:pPr>
    <w:rPr>
      <w:rFonts w:ascii="宋体" w:hAnsi="宋体" w:eastAsia="宋体" w:cs="宋体"/>
      <w:color w:val="000000"/>
      <w:sz w:val="24"/>
    </w:r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2</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轨道客室智能设计平台项目组</dc:creator>
  <dc:description>文档编号 RAIL-CONTRACT-RP-001；代码基线 51c4095ec269cde31b543dd6c8886802a9a8f452；合同依据 技术开发合同（26版）；合同文件 SHA-256 1c0d1e8df8721f6d86f15787dbf881df9542493338af5445bfe3c6f21b540fa3</dc:description>
  <cp:keywords>轨道交通, 客室内装, 模块分区, 快速设计, ComfyUI, 项目资产</cp:keywords>
  <cp:lastModifiedBy>KG</cp:lastModifiedBy>
  <dcterms:modified xsi:type="dcterms:W3CDTF">2026-09-03T15:42:27Z</dcterms:modified>
  <dc:subject>轨道交通客运装备内装模块分区识别与快速设计系统构建</dc:subject>
  <dc:title>基于轨道交通客运装备的内装模块分区识别与快速设计系统构建研究报告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F49F4C5E2B2D1D7AE324996AE88E2C74_42</vt:lpwstr>
  </property>
</Properties>
</file>